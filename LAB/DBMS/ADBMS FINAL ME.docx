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779668">
      <w:pPr>
        <w:pStyle w:val="6"/>
        <w:ind w:left="24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7141210" cy="942721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1209" cy="942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209" h="9427210">
                              <a:moveTo>
                                <a:pt x="54851" y="9372308"/>
                              </a:moveTo>
                              <a:lnTo>
                                <a:pt x="45720" y="9372308"/>
                              </a:lnTo>
                              <a:lnTo>
                                <a:pt x="45720" y="9381439"/>
                              </a:lnTo>
                              <a:lnTo>
                                <a:pt x="54851" y="9381439"/>
                              </a:lnTo>
                              <a:lnTo>
                                <a:pt x="54851" y="9372308"/>
                              </a:lnTo>
                              <a:close/>
                            </a:path>
                            <a:path w="7141209" h="9427210">
                              <a:moveTo>
                                <a:pt x="54851" y="45720"/>
                              </a:moveTo>
                              <a:lnTo>
                                <a:pt x="45720" y="45720"/>
                              </a:lnTo>
                              <a:lnTo>
                                <a:pt x="45720" y="54825"/>
                              </a:lnTo>
                              <a:lnTo>
                                <a:pt x="45720" y="9372295"/>
                              </a:lnTo>
                              <a:lnTo>
                                <a:pt x="54851" y="9372295"/>
                              </a:lnTo>
                              <a:lnTo>
                                <a:pt x="54851" y="54864"/>
                              </a:lnTo>
                              <a:lnTo>
                                <a:pt x="54851" y="45720"/>
                              </a:lnTo>
                              <a:close/>
                            </a:path>
                            <a:path w="7141209" h="9427210">
                              <a:moveTo>
                                <a:pt x="7086333" y="9390583"/>
                              </a:moveTo>
                              <a:lnTo>
                                <a:pt x="54864" y="9390583"/>
                              </a:lnTo>
                              <a:lnTo>
                                <a:pt x="36576" y="9390583"/>
                              </a:lnTo>
                              <a:lnTo>
                                <a:pt x="36576" y="9372308"/>
                              </a:lnTo>
                              <a:lnTo>
                                <a:pt x="0" y="9372308"/>
                              </a:lnTo>
                              <a:lnTo>
                                <a:pt x="0" y="9390583"/>
                              </a:lnTo>
                              <a:lnTo>
                                <a:pt x="0" y="9427159"/>
                              </a:lnTo>
                              <a:lnTo>
                                <a:pt x="36576" y="9427159"/>
                              </a:lnTo>
                              <a:lnTo>
                                <a:pt x="54864" y="9427159"/>
                              </a:lnTo>
                              <a:lnTo>
                                <a:pt x="7086333" y="9427159"/>
                              </a:lnTo>
                              <a:lnTo>
                                <a:pt x="7086333" y="9390583"/>
                              </a:lnTo>
                              <a:close/>
                            </a:path>
                            <a:path w="7141209" h="9427210">
                              <a:moveTo>
                                <a:pt x="7086333" y="9372308"/>
                              </a:moveTo>
                              <a:lnTo>
                                <a:pt x="54864" y="9372308"/>
                              </a:lnTo>
                              <a:lnTo>
                                <a:pt x="54864" y="9381439"/>
                              </a:lnTo>
                              <a:lnTo>
                                <a:pt x="7086333" y="9381439"/>
                              </a:lnTo>
                              <a:lnTo>
                                <a:pt x="7086333" y="9372308"/>
                              </a:lnTo>
                              <a:close/>
                            </a:path>
                            <a:path w="7141209" h="9427210">
                              <a:moveTo>
                                <a:pt x="7086333" y="45720"/>
                              </a:moveTo>
                              <a:lnTo>
                                <a:pt x="54864" y="45720"/>
                              </a:lnTo>
                              <a:lnTo>
                                <a:pt x="54864" y="54864"/>
                              </a:lnTo>
                              <a:lnTo>
                                <a:pt x="7086333" y="54864"/>
                              </a:lnTo>
                              <a:lnTo>
                                <a:pt x="7086333" y="45720"/>
                              </a:lnTo>
                              <a:close/>
                            </a:path>
                            <a:path w="7141209" h="9427210">
                              <a:moveTo>
                                <a:pt x="7086333" y="0"/>
                              </a:moveTo>
                              <a:lnTo>
                                <a:pt x="54864" y="0"/>
                              </a:lnTo>
                              <a:lnTo>
                                <a:pt x="36576" y="0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0" y="54825"/>
                              </a:lnTo>
                              <a:lnTo>
                                <a:pt x="0" y="9372295"/>
                              </a:lnTo>
                              <a:lnTo>
                                <a:pt x="36576" y="9372295"/>
                              </a:lnTo>
                              <a:lnTo>
                                <a:pt x="36576" y="54864"/>
                              </a:lnTo>
                              <a:lnTo>
                                <a:pt x="36576" y="36576"/>
                              </a:lnTo>
                              <a:lnTo>
                                <a:pt x="54864" y="36576"/>
                              </a:lnTo>
                              <a:lnTo>
                                <a:pt x="7086333" y="36576"/>
                              </a:lnTo>
                              <a:lnTo>
                                <a:pt x="7086333" y="0"/>
                              </a:lnTo>
                              <a:close/>
                            </a:path>
                            <a:path w="7141209" h="9427210">
                              <a:moveTo>
                                <a:pt x="7095477" y="9372308"/>
                              </a:moveTo>
                              <a:lnTo>
                                <a:pt x="7086346" y="9372308"/>
                              </a:lnTo>
                              <a:lnTo>
                                <a:pt x="7086346" y="9381439"/>
                              </a:lnTo>
                              <a:lnTo>
                                <a:pt x="7095477" y="9381439"/>
                              </a:lnTo>
                              <a:lnTo>
                                <a:pt x="7095477" y="9372308"/>
                              </a:lnTo>
                              <a:close/>
                            </a:path>
                            <a:path w="7141209" h="9427210">
                              <a:moveTo>
                                <a:pt x="7095477" y="45720"/>
                              </a:moveTo>
                              <a:lnTo>
                                <a:pt x="7086346" y="45720"/>
                              </a:lnTo>
                              <a:lnTo>
                                <a:pt x="7086346" y="54825"/>
                              </a:lnTo>
                              <a:lnTo>
                                <a:pt x="7086346" y="9372295"/>
                              </a:lnTo>
                              <a:lnTo>
                                <a:pt x="7095477" y="9372295"/>
                              </a:lnTo>
                              <a:lnTo>
                                <a:pt x="7095477" y="54864"/>
                              </a:lnTo>
                              <a:lnTo>
                                <a:pt x="7095477" y="45720"/>
                              </a:lnTo>
                              <a:close/>
                            </a:path>
                            <a:path w="7141209" h="9427210">
                              <a:moveTo>
                                <a:pt x="7141210" y="9372308"/>
                              </a:moveTo>
                              <a:lnTo>
                                <a:pt x="7104634" y="9372308"/>
                              </a:lnTo>
                              <a:lnTo>
                                <a:pt x="7104634" y="9390583"/>
                              </a:lnTo>
                              <a:lnTo>
                                <a:pt x="7086346" y="9390583"/>
                              </a:lnTo>
                              <a:lnTo>
                                <a:pt x="7086346" y="9427159"/>
                              </a:lnTo>
                              <a:lnTo>
                                <a:pt x="7104634" y="9427159"/>
                              </a:lnTo>
                              <a:lnTo>
                                <a:pt x="7141197" y="9427159"/>
                              </a:lnTo>
                              <a:lnTo>
                                <a:pt x="7141210" y="9372308"/>
                              </a:lnTo>
                              <a:close/>
                            </a:path>
                            <a:path w="7141209" h="9427210">
                              <a:moveTo>
                                <a:pt x="7141210" y="0"/>
                              </a:moveTo>
                              <a:lnTo>
                                <a:pt x="7104634" y="0"/>
                              </a:lnTo>
                              <a:lnTo>
                                <a:pt x="7086346" y="0"/>
                              </a:lnTo>
                              <a:lnTo>
                                <a:pt x="7086346" y="36576"/>
                              </a:lnTo>
                              <a:lnTo>
                                <a:pt x="7104634" y="36576"/>
                              </a:lnTo>
                              <a:lnTo>
                                <a:pt x="7104634" y="54825"/>
                              </a:lnTo>
                              <a:lnTo>
                                <a:pt x="7104634" y="9372295"/>
                              </a:lnTo>
                              <a:lnTo>
                                <a:pt x="7141210" y="9372295"/>
                              </a:lnTo>
                              <a:lnTo>
                                <a:pt x="7141210" y="54864"/>
                              </a:lnTo>
                              <a:lnTo>
                                <a:pt x="714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4.95pt;margin-top:24.95pt;height:742.3pt;width:562.3pt;mso-position-horizontal-relative:page;mso-position-vertical-relative:page;z-index:-251639808;mso-width-relative:page;mso-height-relative:page;" fillcolor="#000000" filled="t" stroked="f" coordsize="7141209,9427210" o:gfxdata="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" path="m54851,9372308l45720,9372308,45720,9381439,54851,9381439,54851,9372308xem54851,45720l45720,45720,45720,54825,45720,9372295,54851,9372295,54851,54864,54851,45720xem7086333,9390583l54864,9390583,36576,9390583,36576,9372308,0,9372308,0,9390583,0,9427159,36576,9427159,54864,9427159,7086333,9427159,7086333,9390583xem7086333,9372308l54864,9372308,54864,9381439,7086333,9381439,7086333,9372308xem7086333,45720l54864,45720,54864,54864,7086333,54864,7086333,45720xem7086333,0l54864,0,36576,0,0,0,0,36576,0,54825,0,9372295,36576,9372295,36576,54864,36576,36576,54864,36576,7086333,36576,7086333,0xem7095477,9372308l7086346,9372308,7086346,9381439,7095477,9381439,7095477,9372308xem7095477,45720l7086346,45720,7086346,54825,7086346,9372295,7095477,9372295,7095477,54864,7095477,45720xem7141210,9372308l7104634,9372308,7104634,9390583,7086346,9390583,7086346,9427159,7104634,9427159,7141197,9427159,7141210,9372308xem7141210,0l7104634,0,7086346,0,7086346,36576,7104634,36576,7104634,54825,7104634,9372295,7141210,9372295,7141210,54864,714121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4244975" cy="80835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549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DB65">
      <w:pPr>
        <w:spacing w:before="132" w:line="890" w:lineRule="atLeast"/>
        <w:ind w:left="1989" w:right="1986" w:firstLine="0"/>
        <w:jc w:val="center"/>
        <w:rPr>
          <w:b/>
          <w:sz w:val="40"/>
        </w:rPr>
      </w:pPr>
      <w:r>
        <w:rPr>
          <w:b/>
          <w:sz w:val="40"/>
        </w:rPr>
        <w:t>Department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Computer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Science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(PG) Practical Record on</w:t>
      </w:r>
    </w:p>
    <w:p w14:paraId="1B5FAFB1">
      <w:pPr>
        <w:spacing w:before="181" w:line="408" w:lineRule="auto"/>
        <w:ind w:left="563" w:right="564" w:firstLine="0"/>
        <w:jc w:val="center"/>
        <w:rPr>
          <w:b/>
          <w:sz w:val="36"/>
        </w:rPr>
      </w:pPr>
      <w:r>
        <w:rPr>
          <w:b/>
          <w:spacing w:val="-4"/>
          <w:sz w:val="36"/>
        </w:rPr>
        <w:t>ADVANCED</w:t>
      </w:r>
      <w:r>
        <w:rPr>
          <w:b/>
          <w:spacing w:val="-15"/>
          <w:sz w:val="36"/>
        </w:rPr>
        <w:t xml:space="preserve"> </w:t>
      </w:r>
      <w:r>
        <w:rPr>
          <w:b/>
          <w:spacing w:val="-4"/>
          <w:sz w:val="36"/>
        </w:rPr>
        <w:t>DATABASE</w:t>
      </w:r>
      <w:r>
        <w:rPr>
          <w:b/>
          <w:spacing w:val="-19"/>
          <w:sz w:val="36"/>
        </w:rPr>
        <w:t xml:space="preserve"> </w:t>
      </w:r>
      <w:r>
        <w:rPr>
          <w:b/>
          <w:spacing w:val="-4"/>
          <w:sz w:val="36"/>
        </w:rPr>
        <w:t>MANAGEMENT</w:t>
      </w:r>
      <w:r>
        <w:rPr>
          <w:b/>
          <w:spacing w:val="-18"/>
          <w:sz w:val="36"/>
        </w:rPr>
        <w:t xml:space="preserve"> </w:t>
      </w:r>
      <w:r>
        <w:rPr>
          <w:b/>
          <w:spacing w:val="-4"/>
          <w:sz w:val="36"/>
        </w:rPr>
        <w:t xml:space="preserve">SYSTEM </w:t>
      </w:r>
      <w:r>
        <w:rPr>
          <w:b/>
          <w:spacing w:val="-2"/>
          <w:sz w:val="36"/>
        </w:rPr>
        <w:t>PRACTICAL</w:t>
      </w:r>
    </w:p>
    <w:p w14:paraId="6089FE62">
      <w:pPr>
        <w:spacing w:before="345"/>
        <w:ind w:left="1999" w:right="1985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(25MCD1L211)</w:t>
      </w:r>
    </w:p>
    <w:p w14:paraId="5A2155A0">
      <w:pPr>
        <w:spacing w:before="331"/>
        <w:ind w:left="1989" w:right="1990" w:firstLine="0"/>
        <w:jc w:val="center"/>
        <w:rPr>
          <w:b/>
          <w:sz w:val="40"/>
        </w:rPr>
      </w:pPr>
      <w:r>
        <w:rPr>
          <w:b/>
          <w:sz w:val="40"/>
        </w:rPr>
        <w:t>I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Semester</w:t>
      </w:r>
      <w:r>
        <w:rPr>
          <w:b/>
          <w:spacing w:val="-9"/>
          <w:sz w:val="40"/>
        </w:rPr>
        <w:t xml:space="preserve"> </w:t>
      </w:r>
      <w:r>
        <w:rPr>
          <w:b/>
          <w:spacing w:val="-5"/>
          <w:sz w:val="40"/>
        </w:rPr>
        <w:t>MCA</w:t>
      </w:r>
    </w:p>
    <w:p w14:paraId="7BE32DE6">
      <w:pPr>
        <w:pStyle w:val="6"/>
        <w:spacing w:before="74"/>
        <w:rPr>
          <w:b/>
          <w:sz w:val="40"/>
        </w:rPr>
      </w:pPr>
    </w:p>
    <w:p w14:paraId="543E53EA">
      <w:pPr>
        <w:spacing w:before="0" w:line="595" w:lineRule="auto"/>
        <w:ind w:left="1989" w:right="1985" w:firstLine="0"/>
        <w:jc w:val="center"/>
        <w:rPr>
          <w:b/>
          <w:sz w:val="40"/>
        </w:rPr>
      </w:pPr>
      <w:r>
        <w:rPr>
          <w:b/>
          <w:sz w:val="40"/>
        </w:rPr>
        <w:t>For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the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academic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year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2025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2026 Submitted by</w:t>
      </w:r>
    </w:p>
    <w:p w14:paraId="57169CBF">
      <w:pPr>
        <w:spacing w:before="0" w:line="363" w:lineRule="exact"/>
        <w:ind w:left="1989" w:right="1989" w:firstLine="0"/>
        <w:jc w:val="center"/>
        <w:rPr>
          <w:rFonts w:hint="default"/>
          <w:b/>
          <w:sz w:val="40"/>
          <w:lang w:val="en-US"/>
        </w:rPr>
      </w:pPr>
      <w:r>
        <w:rPr>
          <w:rFonts w:hint="default"/>
          <w:b/>
          <w:sz w:val="40"/>
          <w:lang w:val="en-US"/>
        </w:rPr>
        <w:t>ADYAPRANA PRADHAN</w:t>
      </w:r>
    </w:p>
    <w:p w14:paraId="4155DAC0">
      <w:pPr>
        <w:spacing w:before="342"/>
        <w:ind w:left="1990" w:right="1985" w:firstLine="0"/>
        <w:jc w:val="center"/>
        <w:rPr>
          <w:rFonts w:hint="default"/>
          <w:b/>
          <w:sz w:val="40"/>
          <w:lang w:val="en-US"/>
        </w:rPr>
      </w:pPr>
      <w:r>
        <w:rPr>
          <w:b/>
          <w:spacing w:val="-2"/>
          <w:sz w:val="40"/>
        </w:rPr>
        <w:t>25MCAC5</w:t>
      </w:r>
      <w:r>
        <w:rPr>
          <w:rFonts w:hint="default"/>
          <w:b/>
          <w:spacing w:val="-2"/>
          <w:sz w:val="40"/>
          <w:lang w:val="en-US"/>
        </w:rPr>
        <w:t>7</w:t>
      </w:r>
    </w:p>
    <w:p w14:paraId="30432C01">
      <w:pPr>
        <w:pStyle w:val="6"/>
        <w:rPr>
          <w:b/>
          <w:sz w:val="20"/>
        </w:rPr>
      </w:pPr>
    </w:p>
    <w:p w14:paraId="65FE43B7">
      <w:pPr>
        <w:pStyle w:val="6"/>
        <w:rPr>
          <w:b/>
          <w:sz w:val="20"/>
        </w:rPr>
      </w:pPr>
    </w:p>
    <w:p w14:paraId="66FE8C93">
      <w:pPr>
        <w:pStyle w:val="6"/>
        <w:rPr>
          <w:b/>
          <w:sz w:val="20"/>
        </w:rPr>
      </w:pPr>
    </w:p>
    <w:p w14:paraId="1B3EE229">
      <w:pPr>
        <w:pStyle w:val="6"/>
        <w:rPr>
          <w:b/>
          <w:sz w:val="20"/>
        </w:rPr>
      </w:pPr>
    </w:p>
    <w:p w14:paraId="3DCE841E">
      <w:pPr>
        <w:pStyle w:val="6"/>
        <w:rPr>
          <w:b/>
          <w:sz w:val="20"/>
        </w:rPr>
      </w:pPr>
    </w:p>
    <w:p w14:paraId="1410EEE1">
      <w:pPr>
        <w:pStyle w:val="6"/>
        <w:rPr>
          <w:b/>
          <w:sz w:val="20"/>
        </w:rPr>
      </w:pPr>
    </w:p>
    <w:p w14:paraId="02B196BF">
      <w:pPr>
        <w:pStyle w:val="6"/>
        <w:rPr>
          <w:b/>
          <w:sz w:val="20"/>
        </w:rPr>
      </w:pPr>
    </w:p>
    <w:p w14:paraId="5E05AE41">
      <w:pPr>
        <w:pStyle w:val="6"/>
        <w:spacing w:before="110"/>
        <w:rPr>
          <w:b/>
          <w:sz w:val="20"/>
        </w:rPr>
      </w:pP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1183640</wp:posOffset>
                </wp:positionH>
                <wp:positionV relativeFrom="paragraph">
                  <wp:posOffset>231140</wp:posOffset>
                </wp:positionV>
                <wp:extent cx="5410200" cy="266065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266065"/>
                          <a:chOff x="0" y="0"/>
                          <a:chExt cx="5410200" cy="26606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400"/>
                            <a:ext cx="5410092" cy="22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5410200" cy="266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F1EEB7">
                              <w:pPr>
                                <w:spacing w:before="0" w:line="399" w:lineRule="exact"/>
                                <w:ind w:left="2" w:right="-15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KRISTU</w:t>
                              </w:r>
                              <w:r>
                                <w:rPr>
                                  <w:b/>
                                  <w:spacing w:val="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JAYANTI</w:t>
                              </w:r>
                              <w:r>
                                <w:rPr>
                                  <w:b/>
                                  <w:spacing w:val="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(DEEMED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spacing w:val="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UNIVERSITY)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2pt;margin-top:18.2pt;height:20.95pt;width:426pt;mso-position-horizontal-relative:page;mso-wrap-distance-bottom:0pt;mso-wrap-distance-top:0pt;z-index:-251636736;mso-width-relative:page;mso-height-relative:page;" coordsize="5410200,266065" o:gfxdata="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">
                <o:lock v:ext="edit" aspectratio="f"/>
                <v:shape id="Image 4" o:spid="_x0000_s1026" o:spt="75" type="#_x0000_t75" style="position:absolute;left:0;top:42400;height:223330;width:5410092;" filled="f" o:preferrelative="t" stroked="f" coordsize="21600,21600" o:gfxdata="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XZ6s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Textbox 5" o:spid="_x0000_s1026" o:spt="202" type="#_x0000_t202" style="position:absolute;left:0;top:0;height:266065;width:541020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F1EEB7">
                        <w:pPr>
                          <w:spacing w:before="0" w:line="399" w:lineRule="exact"/>
                          <w:ind w:left="2" w:right="-15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KRISTU</w:t>
                        </w:r>
                        <w:r>
                          <w:rPr>
                            <w:b/>
                            <w:spacing w:val="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JAYANTI</w:t>
                        </w:r>
                        <w:r>
                          <w:rPr>
                            <w:b/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(DEEMED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TO</w:t>
                        </w:r>
                        <w:r>
                          <w:rPr>
                            <w:b/>
                            <w:spacing w:val="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BE</w:t>
                        </w:r>
                        <w:r>
                          <w:rPr>
                            <w:b/>
                            <w:spacing w:val="4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>UNIVERSITY)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1587500</wp:posOffset>
                </wp:positionH>
                <wp:positionV relativeFrom="paragraph">
                  <wp:posOffset>591185</wp:posOffset>
                </wp:positionV>
                <wp:extent cx="4606925" cy="24130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6925" cy="241300"/>
                          <a:chOff x="0" y="0"/>
                          <a:chExt cx="4606925" cy="2413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02"/>
                            <a:ext cx="4606458" cy="2039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60692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5364D">
                              <w:pPr>
                                <w:spacing w:before="0" w:line="356" w:lineRule="exact"/>
                                <w:ind w:left="1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K.</w:t>
                              </w:r>
                              <w:r>
                                <w:rPr>
                                  <w:b/>
                                  <w:spacing w:val="-1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Narayanapura,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Kothanur</w:t>
                              </w:r>
                              <w:r>
                                <w:rPr>
                                  <w:b/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Post,</w:t>
                              </w:r>
                              <w:r>
                                <w:rPr>
                                  <w:b/>
                                  <w:spacing w:val="-1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Bengaluru</w:t>
                              </w:r>
                              <w:r>
                                <w:rPr>
                                  <w:b/>
                                  <w:spacing w:val="-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>560077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pt;margin-top:46.55pt;height:19pt;width:362.75pt;mso-position-horizontal-relative:page;mso-wrap-distance-bottom:0pt;mso-wrap-distance-top:0pt;z-index:-251636736;mso-width-relative:page;mso-height-relative:page;" coordsize="4606925,241300" o:gfxdata="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">
                <o:lock v:ext="edit" aspectratio="f"/>
                <v:shape id="Image 7" o:spid="_x0000_s1026" o:spt="75" type="#_x0000_t75" style="position:absolute;left:0;top:37102;height:203978;width:4606458;" filled="f" o:preferrelative="t" stroked="f" coordsize="21600,21600" o:gfxdata="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tewW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Textbox 8" o:spid="_x0000_s1026" o:spt="202" type="#_x0000_t202" style="position:absolute;left:0;top:0;height:241300;width:4606925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A5364D">
                        <w:pPr>
                          <w:spacing w:before="0" w:line="356" w:lineRule="exact"/>
                          <w:ind w:left="1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K.</w:t>
                        </w:r>
                        <w:r>
                          <w:rPr>
                            <w:b/>
                            <w:spacing w:val="-13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Narayanapura,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Kothanur</w:t>
                        </w:r>
                        <w:r>
                          <w:rPr>
                            <w:b/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Post,</w:t>
                        </w:r>
                        <w:r>
                          <w:rPr>
                            <w:b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Bengaluru</w:t>
                        </w:r>
                        <w:r>
                          <w:rPr>
                            <w:b/>
                            <w:spacing w:val="-8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>560077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E6399D">
      <w:pPr>
        <w:pStyle w:val="6"/>
        <w:spacing w:before="9"/>
        <w:rPr>
          <w:b/>
          <w:sz w:val="10"/>
        </w:rPr>
      </w:pPr>
    </w:p>
    <w:p w14:paraId="0C68EF7A">
      <w:pPr>
        <w:pStyle w:val="6"/>
        <w:spacing w:after="0"/>
        <w:rPr>
          <w:b/>
          <w:sz w:val="10"/>
        </w:rPr>
        <w:sectPr>
          <w:type w:val="continuous"/>
          <w:pgSz w:w="12240" w:h="15840"/>
          <w:pgMar w:top="940" w:right="360" w:bottom="280" w:left="360" w:header="720" w:footer="720" w:gutter="0"/>
          <w:cols w:space="720" w:num="1"/>
        </w:sectPr>
      </w:pPr>
    </w:p>
    <w:p w14:paraId="111A751D">
      <w:pPr>
        <w:pStyle w:val="6"/>
        <w:ind w:left="24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7141210" cy="942721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1209" cy="942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209" h="9427210">
                              <a:moveTo>
                                <a:pt x="54851" y="9372308"/>
                              </a:moveTo>
                              <a:lnTo>
                                <a:pt x="45720" y="9372308"/>
                              </a:lnTo>
                              <a:lnTo>
                                <a:pt x="45720" y="9381439"/>
                              </a:lnTo>
                              <a:lnTo>
                                <a:pt x="54851" y="9381439"/>
                              </a:lnTo>
                              <a:lnTo>
                                <a:pt x="54851" y="9372308"/>
                              </a:lnTo>
                              <a:close/>
                            </a:path>
                            <a:path w="7141209" h="9427210">
                              <a:moveTo>
                                <a:pt x="54851" y="45720"/>
                              </a:moveTo>
                              <a:lnTo>
                                <a:pt x="45720" y="45720"/>
                              </a:lnTo>
                              <a:lnTo>
                                <a:pt x="45720" y="54825"/>
                              </a:lnTo>
                              <a:lnTo>
                                <a:pt x="45720" y="9372295"/>
                              </a:lnTo>
                              <a:lnTo>
                                <a:pt x="54851" y="9372295"/>
                              </a:lnTo>
                              <a:lnTo>
                                <a:pt x="54851" y="54864"/>
                              </a:lnTo>
                              <a:lnTo>
                                <a:pt x="54851" y="45720"/>
                              </a:lnTo>
                              <a:close/>
                            </a:path>
                            <a:path w="7141209" h="9427210">
                              <a:moveTo>
                                <a:pt x="7086333" y="9390583"/>
                              </a:moveTo>
                              <a:lnTo>
                                <a:pt x="54864" y="9390583"/>
                              </a:lnTo>
                              <a:lnTo>
                                <a:pt x="36576" y="9390583"/>
                              </a:lnTo>
                              <a:lnTo>
                                <a:pt x="36576" y="9372308"/>
                              </a:lnTo>
                              <a:lnTo>
                                <a:pt x="0" y="9372308"/>
                              </a:lnTo>
                              <a:lnTo>
                                <a:pt x="0" y="9390583"/>
                              </a:lnTo>
                              <a:lnTo>
                                <a:pt x="0" y="9427159"/>
                              </a:lnTo>
                              <a:lnTo>
                                <a:pt x="36576" y="9427159"/>
                              </a:lnTo>
                              <a:lnTo>
                                <a:pt x="54864" y="9427159"/>
                              </a:lnTo>
                              <a:lnTo>
                                <a:pt x="7086333" y="9427159"/>
                              </a:lnTo>
                              <a:lnTo>
                                <a:pt x="7086333" y="9390583"/>
                              </a:lnTo>
                              <a:close/>
                            </a:path>
                            <a:path w="7141209" h="9427210">
                              <a:moveTo>
                                <a:pt x="7086333" y="9372308"/>
                              </a:moveTo>
                              <a:lnTo>
                                <a:pt x="54864" y="9372308"/>
                              </a:lnTo>
                              <a:lnTo>
                                <a:pt x="54864" y="9381439"/>
                              </a:lnTo>
                              <a:lnTo>
                                <a:pt x="7086333" y="9381439"/>
                              </a:lnTo>
                              <a:lnTo>
                                <a:pt x="7086333" y="9372308"/>
                              </a:lnTo>
                              <a:close/>
                            </a:path>
                            <a:path w="7141209" h="9427210">
                              <a:moveTo>
                                <a:pt x="7086333" y="45720"/>
                              </a:moveTo>
                              <a:lnTo>
                                <a:pt x="54864" y="45720"/>
                              </a:lnTo>
                              <a:lnTo>
                                <a:pt x="54864" y="54864"/>
                              </a:lnTo>
                              <a:lnTo>
                                <a:pt x="7086333" y="54864"/>
                              </a:lnTo>
                              <a:lnTo>
                                <a:pt x="7086333" y="45720"/>
                              </a:lnTo>
                              <a:close/>
                            </a:path>
                            <a:path w="7141209" h="9427210">
                              <a:moveTo>
                                <a:pt x="7086333" y="0"/>
                              </a:moveTo>
                              <a:lnTo>
                                <a:pt x="54864" y="0"/>
                              </a:lnTo>
                              <a:lnTo>
                                <a:pt x="36576" y="0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0" y="54825"/>
                              </a:lnTo>
                              <a:lnTo>
                                <a:pt x="0" y="9372295"/>
                              </a:lnTo>
                              <a:lnTo>
                                <a:pt x="36576" y="9372295"/>
                              </a:lnTo>
                              <a:lnTo>
                                <a:pt x="36576" y="54864"/>
                              </a:lnTo>
                              <a:lnTo>
                                <a:pt x="36576" y="36576"/>
                              </a:lnTo>
                              <a:lnTo>
                                <a:pt x="54864" y="36576"/>
                              </a:lnTo>
                              <a:lnTo>
                                <a:pt x="7086333" y="36576"/>
                              </a:lnTo>
                              <a:lnTo>
                                <a:pt x="7086333" y="0"/>
                              </a:lnTo>
                              <a:close/>
                            </a:path>
                            <a:path w="7141209" h="9427210">
                              <a:moveTo>
                                <a:pt x="7095477" y="9372308"/>
                              </a:moveTo>
                              <a:lnTo>
                                <a:pt x="7086346" y="9372308"/>
                              </a:lnTo>
                              <a:lnTo>
                                <a:pt x="7086346" y="9381439"/>
                              </a:lnTo>
                              <a:lnTo>
                                <a:pt x="7095477" y="9381439"/>
                              </a:lnTo>
                              <a:lnTo>
                                <a:pt x="7095477" y="9372308"/>
                              </a:lnTo>
                              <a:close/>
                            </a:path>
                            <a:path w="7141209" h="9427210">
                              <a:moveTo>
                                <a:pt x="7095477" y="45720"/>
                              </a:moveTo>
                              <a:lnTo>
                                <a:pt x="7086346" y="45720"/>
                              </a:lnTo>
                              <a:lnTo>
                                <a:pt x="7086346" y="54825"/>
                              </a:lnTo>
                              <a:lnTo>
                                <a:pt x="7086346" y="9372295"/>
                              </a:lnTo>
                              <a:lnTo>
                                <a:pt x="7095477" y="9372295"/>
                              </a:lnTo>
                              <a:lnTo>
                                <a:pt x="7095477" y="54864"/>
                              </a:lnTo>
                              <a:lnTo>
                                <a:pt x="7095477" y="45720"/>
                              </a:lnTo>
                              <a:close/>
                            </a:path>
                            <a:path w="7141209" h="9427210">
                              <a:moveTo>
                                <a:pt x="7141210" y="9372308"/>
                              </a:moveTo>
                              <a:lnTo>
                                <a:pt x="7104634" y="9372308"/>
                              </a:lnTo>
                              <a:lnTo>
                                <a:pt x="7104634" y="9390583"/>
                              </a:lnTo>
                              <a:lnTo>
                                <a:pt x="7086346" y="9390583"/>
                              </a:lnTo>
                              <a:lnTo>
                                <a:pt x="7086346" y="9427159"/>
                              </a:lnTo>
                              <a:lnTo>
                                <a:pt x="7104634" y="9427159"/>
                              </a:lnTo>
                              <a:lnTo>
                                <a:pt x="7141197" y="9427159"/>
                              </a:lnTo>
                              <a:lnTo>
                                <a:pt x="7141210" y="9372308"/>
                              </a:lnTo>
                              <a:close/>
                            </a:path>
                            <a:path w="7141209" h="9427210">
                              <a:moveTo>
                                <a:pt x="7141210" y="0"/>
                              </a:moveTo>
                              <a:lnTo>
                                <a:pt x="7104634" y="0"/>
                              </a:lnTo>
                              <a:lnTo>
                                <a:pt x="7086346" y="0"/>
                              </a:lnTo>
                              <a:lnTo>
                                <a:pt x="7086346" y="36576"/>
                              </a:lnTo>
                              <a:lnTo>
                                <a:pt x="7104634" y="36576"/>
                              </a:lnTo>
                              <a:lnTo>
                                <a:pt x="7104634" y="54825"/>
                              </a:lnTo>
                              <a:lnTo>
                                <a:pt x="7104634" y="9372295"/>
                              </a:lnTo>
                              <a:lnTo>
                                <a:pt x="7141210" y="9372295"/>
                              </a:lnTo>
                              <a:lnTo>
                                <a:pt x="7141210" y="54864"/>
                              </a:lnTo>
                              <a:lnTo>
                                <a:pt x="714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24.95pt;margin-top:24.95pt;height:742.3pt;width:562.3pt;mso-position-horizontal-relative:page;mso-position-vertical-relative:page;z-index:-251638784;mso-width-relative:page;mso-height-relative:page;" fillcolor="#000000" filled="t" stroked="f" coordsize="7141209,9427210" o:gfxdata="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Bp0Z1W1gAA&#10;AAsBAAAPAAAAAAAAAAEAIAAAACIAAABkcnMvZG93bnJldi54bWxQSwECFAAUAAAACACHTuJA8c/j&#10;/ugDAAB9EwAADgAAAAAAAAABACAAAAAlAQAAZHJzL2Uyb0RvYy54bWxQSwUGAAAAAAYABgBZAQAA&#10;fwcAAAAA&#10;" path="m54851,9372308l45720,9372308,45720,9381439,54851,9381439,54851,9372308xem54851,45720l45720,45720,45720,54825,45720,9372295,54851,9372295,54851,54864,54851,45720xem7086333,9390583l54864,9390583,36576,9390583,36576,9372308,0,9372308,0,9390583,0,9427159,36576,9427159,54864,9427159,7086333,9427159,7086333,9390583xem7086333,9372308l54864,9372308,54864,9381439,7086333,9381439,7086333,9372308xem7086333,45720l54864,45720,54864,54864,7086333,54864,7086333,45720xem7086333,0l54864,0,36576,0,0,0,0,36576,0,54825,0,9372295,36576,9372295,36576,54864,36576,36576,54864,36576,7086333,36576,7086333,0xem7095477,9372308l7086346,9372308,7086346,9381439,7095477,9381439,7095477,9372308xem7095477,45720l7086346,45720,7086346,54825,7086346,9372295,7095477,9372295,7095477,54864,7095477,45720xem7141210,9372308l7104634,9372308,7104634,9390583,7086346,9390583,7086346,9427159,7104634,9427159,7141197,9427159,7141210,9372308xem7141210,0l7104634,0,7086346,0,7086346,36576,7104634,36576,7104634,54825,7104634,9372295,7141210,9372295,7141210,54864,714121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4262120" cy="80835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2370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B3EF">
      <w:pPr>
        <w:pStyle w:val="6"/>
        <w:spacing w:before="181"/>
        <w:rPr>
          <w:b/>
          <w:sz w:val="32"/>
        </w:rPr>
      </w:pPr>
    </w:p>
    <w:p w14:paraId="0E282760">
      <w:pPr>
        <w:spacing w:before="1"/>
        <w:ind w:left="1990" w:right="1985" w:firstLine="0"/>
        <w:jc w:val="center"/>
        <w:rPr>
          <w:b/>
          <w:sz w:val="32"/>
        </w:rPr>
      </w:pPr>
      <w:r>
        <w:rPr>
          <w:b/>
          <w:spacing w:val="-4"/>
          <w:sz w:val="32"/>
        </w:rPr>
        <w:t>DEPARTMENT</w:t>
      </w:r>
      <w:r>
        <w:rPr>
          <w:b/>
          <w:spacing w:val="-15"/>
          <w:sz w:val="32"/>
        </w:rPr>
        <w:t xml:space="preserve"> </w:t>
      </w:r>
      <w:r>
        <w:rPr>
          <w:b/>
          <w:spacing w:val="-4"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COMPTUER</w:t>
      </w:r>
      <w:r>
        <w:rPr>
          <w:b/>
          <w:spacing w:val="-13"/>
          <w:sz w:val="32"/>
        </w:rPr>
        <w:t xml:space="preserve"> </w:t>
      </w:r>
      <w:r>
        <w:rPr>
          <w:b/>
          <w:spacing w:val="-4"/>
          <w:sz w:val="32"/>
        </w:rPr>
        <w:t>SCIENCE</w:t>
      </w:r>
      <w:r>
        <w:rPr>
          <w:b/>
          <w:spacing w:val="1"/>
          <w:sz w:val="32"/>
        </w:rPr>
        <w:t xml:space="preserve"> </w:t>
      </w:r>
      <w:r>
        <w:rPr>
          <w:b/>
          <w:spacing w:val="-4"/>
          <w:sz w:val="32"/>
        </w:rPr>
        <w:t>(PG)</w:t>
      </w:r>
    </w:p>
    <w:p w14:paraId="34F03197">
      <w:pPr>
        <w:pStyle w:val="6"/>
        <w:spacing w:before="312"/>
        <w:rPr>
          <w:b/>
          <w:sz w:val="32"/>
        </w:rPr>
      </w:pPr>
    </w:p>
    <w:p w14:paraId="4A507420">
      <w:pPr>
        <w:spacing w:before="1"/>
        <w:ind w:left="1989" w:right="2308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Master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of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Computer</w:t>
      </w:r>
      <w:r>
        <w:rPr>
          <w:b/>
          <w:spacing w:val="-26"/>
          <w:sz w:val="40"/>
        </w:rPr>
        <w:t xml:space="preserve"> </w:t>
      </w:r>
      <w:r>
        <w:rPr>
          <w:b/>
          <w:spacing w:val="-2"/>
          <w:sz w:val="40"/>
        </w:rPr>
        <w:t>Applications</w:t>
      </w:r>
    </w:p>
    <w:p w14:paraId="1254BCA6">
      <w:pPr>
        <w:pStyle w:val="6"/>
        <w:rPr>
          <w:b/>
          <w:sz w:val="20"/>
        </w:rPr>
      </w:pPr>
    </w:p>
    <w:p w14:paraId="667E0396">
      <w:pPr>
        <w:pStyle w:val="6"/>
        <w:spacing w:before="5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1896110</wp:posOffset>
            </wp:positionH>
            <wp:positionV relativeFrom="paragraph">
              <wp:posOffset>193040</wp:posOffset>
            </wp:positionV>
            <wp:extent cx="3952875" cy="447675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1E9BE">
      <w:pPr>
        <w:pStyle w:val="6"/>
        <w:rPr>
          <w:b/>
          <w:sz w:val="40"/>
        </w:rPr>
      </w:pPr>
    </w:p>
    <w:p w14:paraId="60C183FC">
      <w:pPr>
        <w:pStyle w:val="6"/>
        <w:spacing w:before="75"/>
        <w:rPr>
          <w:b/>
          <w:sz w:val="40"/>
        </w:rPr>
      </w:pPr>
    </w:p>
    <w:p w14:paraId="522A2EFC">
      <w:pPr>
        <w:spacing w:before="1" w:line="360" w:lineRule="auto"/>
        <w:ind w:left="1080" w:right="1074" w:firstLine="0"/>
        <w:jc w:val="both"/>
        <w:rPr>
          <w:sz w:val="28"/>
        </w:rPr>
      </w:pPr>
      <w:r>
        <w:rPr>
          <w:sz w:val="28"/>
        </w:rPr>
        <w:t xml:space="preserve">This is to certify that </w:t>
      </w:r>
      <w:r>
        <w:rPr>
          <w:b/>
          <w:sz w:val="28"/>
        </w:rPr>
        <w:t>A</w:t>
      </w:r>
      <w:r>
        <w:rPr>
          <w:rFonts w:hint="default"/>
          <w:b/>
          <w:sz w:val="28"/>
          <w:lang w:val="en-US"/>
        </w:rPr>
        <w:t>DYAPRANA PRADHAN</w:t>
      </w:r>
      <w:r>
        <w:rPr>
          <w:b/>
          <w:spacing w:val="80"/>
          <w:sz w:val="28"/>
        </w:rPr>
        <w:t xml:space="preserve"> </w:t>
      </w:r>
      <w:r>
        <w:rPr>
          <w:sz w:val="28"/>
        </w:rPr>
        <w:t xml:space="preserve">bearing roll number </w:t>
      </w:r>
      <w:r>
        <w:rPr>
          <w:b/>
          <w:sz w:val="28"/>
        </w:rPr>
        <w:t>25MCAC5</w:t>
      </w:r>
      <w:r>
        <w:rPr>
          <w:rFonts w:hint="default"/>
          <w:b/>
          <w:sz w:val="28"/>
          <w:lang w:val="en-US"/>
        </w:rPr>
        <w:t>7</w:t>
      </w:r>
      <w:r>
        <w:rPr>
          <w:b/>
          <w:sz w:val="28"/>
        </w:rPr>
        <w:t xml:space="preserve"> </w:t>
      </w:r>
      <w:r>
        <w:rPr>
          <w:sz w:val="28"/>
        </w:rPr>
        <w:t xml:space="preserve">has satisfactorily completed the practical programs for the course </w:t>
      </w:r>
      <w:r>
        <w:rPr>
          <w:b/>
          <w:sz w:val="28"/>
        </w:rPr>
        <w:t>ADVANCED DATABASE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52"/>
          <w:sz w:val="28"/>
        </w:rPr>
        <w:t xml:space="preserve"> </w:t>
      </w:r>
      <w:r>
        <w:rPr>
          <w:b/>
          <w:sz w:val="28"/>
        </w:rPr>
        <w:t>PRACTICAL,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25MCD1L211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during</w:t>
      </w:r>
    </w:p>
    <w:p w14:paraId="5B43F6D6">
      <w:pPr>
        <w:spacing w:before="0" w:line="318" w:lineRule="exact"/>
        <w:ind w:left="1080" w:right="0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academic</w:t>
      </w:r>
      <w:r>
        <w:rPr>
          <w:spacing w:val="-11"/>
          <w:sz w:val="28"/>
        </w:rPr>
        <w:t xml:space="preserve"> </w:t>
      </w:r>
      <w:r>
        <w:rPr>
          <w:sz w:val="28"/>
        </w:rPr>
        <w:t>year</w:t>
      </w:r>
      <w:r>
        <w:rPr>
          <w:spacing w:val="-11"/>
          <w:sz w:val="28"/>
        </w:rPr>
        <w:t xml:space="preserve"> </w:t>
      </w:r>
      <w:r>
        <w:rPr>
          <w:sz w:val="28"/>
        </w:rPr>
        <w:t>2025</w:t>
      </w:r>
      <w:r>
        <w:rPr>
          <w:spacing w:val="-10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2026.</w:t>
      </w:r>
    </w:p>
    <w:p w14:paraId="756795A2">
      <w:pPr>
        <w:pStyle w:val="6"/>
        <w:rPr>
          <w:sz w:val="28"/>
        </w:rPr>
      </w:pPr>
    </w:p>
    <w:p w14:paraId="06C0321B">
      <w:pPr>
        <w:pStyle w:val="6"/>
        <w:spacing w:before="110"/>
        <w:rPr>
          <w:sz w:val="28"/>
        </w:rPr>
      </w:pPr>
    </w:p>
    <w:p w14:paraId="193EA14D">
      <w:pPr>
        <w:tabs>
          <w:tab w:val="left" w:pos="7807"/>
        </w:tabs>
        <w:spacing w:before="0"/>
        <w:ind w:left="1080" w:right="0" w:firstLine="0"/>
        <w:jc w:val="both"/>
        <w:rPr>
          <w:sz w:val="32"/>
        </w:rPr>
      </w:pPr>
      <w:r>
        <w:rPr>
          <w:spacing w:val="-2"/>
          <w:sz w:val="32"/>
        </w:rPr>
        <w:t>Date:</w:t>
      </w:r>
      <w:r>
        <w:rPr>
          <w:sz w:val="32"/>
        </w:rPr>
        <w:tab/>
      </w:r>
      <w:r>
        <w:rPr>
          <w:sz w:val="32"/>
        </w:rPr>
        <w:t>Faculty</w:t>
      </w:r>
      <w:r>
        <w:rPr>
          <w:spacing w:val="-20"/>
          <w:sz w:val="32"/>
        </w:rPr>
        <w:t xml:space="preserve"> </w:t>
      </w:r>
      <w:r>
        <w:rPr>
          <w:spacing w:val="-2"/>
          <w:sz w:val="32"/>
        </w:rPr>
        <w:t>incharge</w:t>
      </w:r>
    </w:p>
    <w:p w14:paraId="48651484">
      <w:pPr>
        <w:pStyle w:val="6"/>
        <w:rPr>
          <w:sz w:val="32"/>
        </w:rPr>
      </w:pPr>
    </w:p>
    <w:p w14:paraId="2E95F40D">
      <w:pPr>
        <w:pStyle w:val="6"/>
        <w:rPr>
          <w:sz w:val="32"/>
        </w:rPr>
      </w:pPr>
    </w:p>
    <w:p w14:paraId="669997DB">
      <w:pPr>
        <w:pStyle w:val="6"/>
        <w:spacing w:before="103"/>
        <w:rPr>
          <w:sz w:val="32"/>
        </w:rPr>
      </w:pPr>
    </w:p>
    <w:p w14:paraId="0A123811">
      <w:pPr>
        <w:spacing w:before="0"/>
        <w:ind w:left="7385" w:right="0" w:firstLine="0"/>
        <w:jc w:val="left"/>
        <w:rPr>
          <w:sz w:val="32"/>
        </w:rPr>
      </w:pPr>
      <w:r>
        <w:rPr>
          <w:sz w:val="32"/>
        </w:rPr>
        <w:t>Head</w:t>
      </w:r>
      <w:r>
        <w:rPr>
          <w:spacing w:val="-4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Department</w:t>
      </w:r>
    </w:p>
    <w:p w14:paraId="6B1ACA00">
      <w:pPr>
        <w:spacing w:before="156"/>
        <w:ind w:left="1080" w:right="0" w:firstLine="0"/>
        <w:jc w:val="left"/>
        <w:rPr>
          <w:sz w:val="32"/>
        </w:rPr>
      </w:pPr>
      <w:r>
        <w:rPr>
          <w:sz w:val="32"/>
        </w:rPr>
        <w:t>Examiners</w:t>
      </w:r>
      <w:r>
        <w:rPr>
          <w:spacing w:val="-13"/>
          <w:sz w:val="32"/>
        </w:rPr>
        <w:t xml:space="preserve"> </w:t>
      </w:r>
      <w:r>
        <w:rPr>
          <w:sz w:val="32"/>
        </w:rPr>
        <w:t>(Name</w:t>
      </w:r>
      <w:r>
        <w:rPr>
          <w:spacing w:val="-17"/>
          <w:sz w:val="32"/>
        </w:rPr>
        <w:t xml:space="preserve"> </w:t>
      </w:r>
      <w:r>
        <w:rPr>
          <w:sz w:val="32"/>
        </w:rPr>
        <w:t>&amp;</w:t>
      </w:r>
      <w:r>
        <w:rPr>
          <w:spacing w:val="-19"/>
          <w:sz w:val="32"/>
        </w:rPr>
        <w:t xml:space="preserve"> </w:t>
      </w:r>
      <w:r>
        <w:rPr>
          <w:spacing w:val="-2"/>
          <w:sz w:val="32"/>
        </w:rPr>
        <w:t>Signature)</w:t>
      </w:r>
    </w:p>
    <w:p w14:paraId="47FAB6CA">
      <w:pPr>
        <w:pStyle w:val="6"/>
        <w:spacing w:before="315"/>
        <w:rPr>
          <w:sz w:val="32"/>
        </w:rPr>
      </w:pPr>
    </w:p>
    <w:p w14:paraId="409F0CEE">
      <w:pPr>
        <w:pStyle w:val="10"/>
        <w:numPr>
          <w:ilvl w:val="0"/>
          <w:numId w:val="1"/>
        </w:numPr>
        <w:tabs>
          <w:tab w:val="left" w:pos="1395"/>
          <w:tab w:val="left" w:pos="4427"/>
          <w:tab w:val="left" w:pos="5401"/>
        </w:tabs>
        <w:spacing w:before="0" w:after="0" w:line="240" w:lineRule="auto"/>
        <w:ind w:left="1395" w:right="0" w:hanging="315"/>
        <w:jc w:val="left"/>
        <w:rPr>
          <w:sz w:val="32"/>
        </w:rPr>
      </w:pPr>
      <w:r>
        <w:rPr>
          <w:sz w:val="32"/>
          <w:u w:val="single"/>
        </w:rPr>
        <w:tab/>
      </w:r>
      <w:r>
        <w:rPr>
          <w:sz w:val="32"/>
        </w:rPr>
        <w:tab/>
      </w:r>
      <w:r>
        <w:rPr>
          <w:sz w:val="32"/>
        </w:rPr>
        <w:t>Center:</w:t>
      </w:r>
      <w:r>
        <w:rPr>
          <w:spacing w:val="48"/>
          <w:sz w:val="32"/>
        </w:rPr>
        <w:t xml:space="preserve"> </w:t>
      </w:r>
      <w:r>
        <w:rPr>
          <w:sz w:val="32"/>
        </w:rPr>
        <w:t>Kristu</w:t>
      </w:r>
      <w:r>
        <w:rPr>
          <w:spacing w:val="-6"/>
          <w:sz w:val="32"/>
        </w:rPr>
        <w:t xml:space="preserve"> </w:t>
      </w:r>
      <w:r>
        <w:rPr>
          <w:sz w:val="32"/>
        </w:rPr>
        <w:t>Jayanti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University</w:t>
      </w:r>
    </w:p>
    <w:p w14:paraId="55C1B03D">
      <w:pPr>
        <w:spacing w:before="228"/>
        <w:ind w:left="2050" w:right="1985" w:firstLine="0"/>
        <w:jc w:val="center"/>
        <w:rPr>
          <w:sz w:val="32"/>
        </w:rPr>
      </w:pPr>
      <w:r>
        <w:rPr>
          <w:spacing w:val="-2"/>
          <w:sz w:val="32"/>
        </w:rPr>
        <w:t>Date:</w:t>
      </w:r>
    </w:p>
    <w:p w14:paraId="1C6498A6">
      <w:pPr>
        <w:pStyle w:val="10"/>
        <w:numPr>
          <w:ilvl w:val="0"/>
          <w:numId w:val="1"/>
        </w:numPr>
        <w:tabs>
          <w:tab w:val="left" w:pos="1395"/>
          <w:tab w:val="left" w:pos="4423"/>
        </w:tabs>
        <w:spacing w:before="227" w:after="0" w:line="240" w:lineRule="auto"/>
        <w:ind w:left="1395" w:right="0" w:hanging="315"/>
        <w:jc w:val="left"/>
        <w:rPr>
          <w:sz w:val="32"/>
        </w:rPr>
      </w:pPr>
      <w:r>
        <w:rPr>
          <w:w w:val="96"/>
          <w:sz w:val="32"/>
          <w:u w:val="single"/>
        </w:rPr>
        <w:t xml:space="preserve"> </w:t>
      </w:r>
      <w:r>
        <w:rPr>
          <w:sz w:val="32"/>
          <w:u w:val="single"/>
        </w:rPr>
        <w:tab/>
      </w:r>
    </w:p>
    <w:p w14:paraId="2442CBF6">
      <w:pPr>
        <w:pStyle w:val="10"/>
        <w:spacing w:after="0" w:line="240" w:lineRule="auto"/>
        <w:jc w:val="left"/>
        <w:rPr>
          <w:sz w:val="32"/>
        </w:rPr>
        <w:sectPr>
          <w:pgSz w:w="12240" w:h="15840"/>
          <w:pgMar w:top="1080" w:right="360" w:bottom="280" w:left="360" w:header="720" w:footer="720" w:gutter="0"/>
          <w:cols w:space="720" w:num="1"/>
        </w:sectPr>
      </w:pPr>
    </w:p>
    <w:tbl>
      <w:tblPr>
        <w:tblStyle w:val="5"/>
        <w:tblW w:w="0" w:type="auto"/>
        <w:tblInd w:w="228" w:type="dxa"/>
        <w:tblBorders>
          <w:top w:val="thickThinMediumGap" w:color="000000" w:sz="12" w:space="0"/>
          <w:left w:val="thickThinMediumGap" w:color="000000" w:sz="12" w:space="0"/>
          <w:bottom w:val="thickThinMediumGap" w:color="000000" w:sz="12" w:space="0"/>
          <w:right w:val="thickThinMediumGap" w:color="000000" w:sz="12" w:space="0"/>
          <w:insideH w:val="thickThinMediumGap" w:color="000000" w:sz="12" w:space="0"/>
          <w:insideV w:val="thickThinMediumGap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8"/>
        <w:gridCol w:w="567"/>
        <w:gridCol w:w="1565"/>
        <w:gridCol w:w="5666"/>
        <w:gridCol w:w="2022"/>
        <w:gridCol w:w="442"/>
      </w:tblGrid>
      <w:tr w14:paraId="5199EDE1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8" w:hRule="atLeast"/>
        </w:trPr>
        <w:tc>
          <w:tcPr>
            <w:tcW w:w="11160" w:type="dxa"/>
            <w:gridSpan w:val="6"/>
            <w:tcBorders>
              <w:bottom w:val="nil"/>
            </w:tcBorders>
          </w:tcPr>
          <w:p w14:paraId="36F0F4FC">
            <w:pPr>
              <w:pStyle w:val="11"/>
              <w:rPr>
                <w:sz w:val="20"/>
              </w:rPr>
            </w:pPr>
          </w:p>
          <w:p w14:paraId="54C50298">
            <w:pPr>
              <w:pStyle w:val="11"/>
              <w:rPr>
                <w:sz w:val="20"/>
              </w:rPr>
            </w:pPr>
          </w:p>
          <w:p w14:paraId="27FFC364">
            <w:pPr>
              <w:pStyle w:val="11"/>
              <w:spacing w:before="67"/>
              <w:rPr>
                <w:sz w:val="20"/>
              </w:rPr>
            </w:pPr>
          </w:p>
          <w:p w14:paraId="0CDEEF42">
            <w:pPr>
              <w:pStyle w:val="11"/>
              <w:ind w:left="223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229735" cy="808355"/>
                  <wp:effectExtent l="0" t="0" r="0" b="0"/>
                  <wp:docPr id="12" name="Imag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197" cy="808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6CAEA">
            <w:pPr>
              <w:pStyle w:val="11"/>
              <w:rPr>
                <w:sz w:val="28"/>
              </w:rPr>
            </w:pPr>
          </w:p>
          <w:p w14:paraId="0619A8F7">
            <w:pPr>
              <w:pStyle w:val="11"/>
              <w:rPr>
                <w:sz w:val="28"/>
              </w:rPr>
            </w:pPr>
          </w:p>
          <w:p w14:paraId="75B735A2">
            <w:pPr>
              <w:pStyle w:val="11"/>
              <w:ind w:left="45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Table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of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Contents</w:t>
            </w:r>
          </w:p>
        </w:tc>
      </w:tr>
      <w:tr w14:paraId="4A8A0260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898" w:type="dxa"/>
            <w:vMerge w:val="restart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491FE14E">
            <w:pPr>
              <w:pStyle w:val="11"/>
              <w:rPr>
                <w:sz w:val="22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4B35D">
            <w:pPr>
              <w:pStyle w:val="11"/>
              <w:spacing w:line="273" w:lineRule="exact"/>
              <w:ind w:left="13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SI.</w:t>
            </w:r>
          </w:p>
          <w:p w14:paraId="54596BC3">
            <w:pPr>
              <w:pStyle w:val="11"/>
              <w:spacing w:before="108"/>
              <w:ind w:left="13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71880">
            <w:pPr>
              <w:pStyle w:val="11"/>
              <w:spacing w:line="273" w:lineRule="exact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AD926">
            <w:pPr>
              <w:pStyle w:val="11"/>
              <w:spacing w:line="273" w:lineRule="exact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Program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title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F2183">
            <w:pPr>
              <w:pStyle w:val="11"/>
              <w:spacing w:line="273" w:lineRule="exact"/>
              <w:ind w:left="134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42" w:type="dxa"/>
            <w:vMerge w:val="restart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27D583A5">
            <w:pPr>
              <w:pStyle w:val="11"/>
              <w:rPr>
                <w:sz w:val="22"/>
              </w:rPr>
            </w:pPr>
          </w:p>
        </w:tc>
      </w:tr>
      <w:tr w14:paraId="3051BDD8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85" w:hRule="atLeast"/>
        </w:trPr>
        <w:tc>
          <w:tcPr>
            <w:tcW w:w="898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4F00BAE3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16D77">
            <w:pPr>
              <w:pStyle w:val="11"/>
              <w:rPr>
                <w:sz w:val="24"/>
              </w:rPr>
            </w:pPr>
          </w:p>
          <w:p w14:paraId="45B30052">
            <w:pPr>
              <w:pStyle w:val="11"/>
              <w:rPr>
                <w:sz w:val="24"/>
              </w:rPr>
            </w:pPr>
          </w:p>
          <w:p w14:paraId="56A8E59E">
            <w:pPr>
              <w:pStyle w:val="11"/>
              <w:rPr>
                <w:sz w:val="24"/>
              </w:rPr>
            </w:pPr>
          </w:p>
          <w:p w14:paraId="32F2EFD0">
            <w:pPr>
              <w:pStyle w:val="11"/>
              <w:rPr>
                <w:sz w:val="24"/>
              </w:rPr>
            </w:pPr>
          </w:p>
          <w:p w14:paraId="3B6DA1B6">
            <w:pPr>
              <w:pStyle w:val="11"/>
              <w:rPr>
                <w:sz w:val="24"/>
              </w:rPr>
            </w:pPr>
          </w:p>
          <w:p w14:paraId="7BA730AF">
            <w:pPr>
              <w:pStyle w:val="11"/>
              <w:spacing w:before="86"/>
              <w:rPr>
                <w:sz w:val="24"/>
              </w:rPr>
            </w:pPr>
          </w:p>
          <w:p w14:paraId="15410CA8">
            <w:pPr>
              <w:pStyle w:val="11"/>
              <w:spacing w:before="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F7F7F">
            <w:pPr>
              <w:pStyle w:val="11"/>
              <w:rPr>
                <w:sz w:val="24"/>
              </w:rPr>
            </w:pPr>
          </w:p>
          <w:p w14:paraId="480A7ED5">
            <w:pPr>
              <w:pStyle w:val="11"/>
              <w:rPr>
                <w:sz w:val="24"/>
              </w:rPr>
            </w:pPr>
          </w:p>
          <w:p w14:paraId="69A765DC">
            <w:pPr>
              <w:pStyle w:val="11"/>
              <w:rPr>
                <w:sz w:val="24"/>
              </w:rPr>
            </w:pPr>
          </w:p>
          <w:p w14:paraId="7550C4BF">
            <w:pPr>
              <w:pStyle w:val="11"/>
              <w:rPr>
                <w:sz w:val="24"/>
              </w:rPr>
            </w:pPr>
          </w:p>
          <w:p w14:paraId="3CA11549">
            <w:pPr>
              <w:pStyle w:val="11"/>
              <w:rPr>
                <w:sz w:val="24"/>
              </w:rPr>
            </w:pPr>
          </w:p>
          <w:p w14:paraId="5E10E792">
            <w:pPr>
              <w:pStyle w:val="11"/>
              <w:spacing w:before="86"/>
              <w:rPr>
                <w:sz w:val="24"/>
              </w:rPr>
            </w:pPr>
          </w:p>
          <w:p w14:paraId="58891176">
            <w:pPr>
              <w:pStyle w:val="11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12-08-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10C53">
            <w:pPr>
              <w:pStyle w:val="11"/>
              <w:spacing w:before="3"/>
              <w:ind w:left="81"/>
              <w:rPr>
                <w:sz w:val="20"/>
              </w:rPr>
            </w:pPr>
            <w:r>
              <w:rPr>
                <w:sz w:val="20"/>
              </w:rPr>
              <w:t>Perform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DDL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DML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operations</w:t>
            </w:r>
          </w:p>
          <w:p w14:paraId="34181041">
            <w:pPr>
              <w:pStyle w:val="11"/>
              <w:numPr>
                <w:ilvl w:val="0"/>
                <w:numId w:val="2"/>
              </w:numPr>
              <w:tabs>
                <w:tab w:val="left" w:pos="277"/>
              </w:tabs>
              <w:spacing w:before="126" w:after="0" w:line="240" w:lineRule="auto"/>
              <w:ind w:left="27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  <w:p w14:paraId="4C9583B9">
            <w:pPr>
              <w:pStyle w:val="11"/>
              <w:numPr>
                <w:ilvl w:val="0"/>
                <w:numId w:val="2"/>
              </w:numPr>
              <w:tabs>
                <w:tab w:val="left" w:pos="286"/>
              </w:tabs>
              <w:spacing w:before="123" w:after="0" w:line="240" w:lineRule="auto"/>
              <w:ind w:left="28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Alter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  <w:p w14:paraId="5DE525E7">
            <w:pPr>
              <w:pStyle w:val="11"/>
              <w:numPr>
                <w:ilvl w:val="0"/>
                <w:numId w:val="2"/>
              </w:numPr>
              <w:tabs>
                <w:tab w:val="left" w:pos="277"/>
              </w:tabs>
              <w:spacing w:before="118" w:after="0" w:line="240" w:lineRule="auto"/>
              <w:ind w:left="27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Drop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  <w:p w14:paraId="0CAB4973">
            <w:pPr>
              <w:pStyle w:val="11"/>
              <w:numPr>
                <w:ilvl w:val="0"/>
                <w:numId w:val="2"/>
              </w:numPr>
              <w:tabs>
                <w:tab w:val="left" w:pos="291"/>
              </w:tabs>
              <w:spacing w:before="123" w:after="0" w:line="240" w:lineRule="auto"/>
              <w:ind w:left="291" w:right="0" w:hanging="2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Insertion</w:t>
            </w:r>
          </w:p>
          <w:p w14:paraId="3648EFF2">
            <w:pPr>
              <w:pStyle w:val="11"/>
              <w:numPr>
                <w:ilvl w:val="0"/>
                <w:numId w:val="2"/>
              </w:numPr>
              <w:tabs>
                <w:tab w:val="left" w:pos="277"/>
              </w:tabs>
              <w:spacing w:before="117" w:after="0" w:line="240" w:lineRule="auto"/>
              <w:ind w:left="277" w:right="0" w:hanging="24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Deletion</w:t>
            </w:r>
          </w:p>
          <w:p w14:paraId="2F485B71">
            <w:pPr>
              <w:pStyle w:val="11"/>
              <w:numPr>
                <w:ilvl w:val="0"/>
                <w:numId w:val="2"/>
              </w:numPr>
              <w:tabs>
                <w:tab w:val="left" w:pos="243"/>
              </w:tabs>
              <w:spacing w:before="123" w:after="0" w:line="240" w:lineRule="auto"/>
              <w:ind w:left="243" w:right="0" w:hanging="2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Modify</w:t>
            </w:r>
          </w:p>
          <w:p w14:paraId="7FB76881">
            <w:pPr>
              <w:pStyle w:val="11"/>
              <w:numPr>
                <w:ilvl w:val="0"/>
                <w:numId w:val="2"/>
              </w:numPr>
              <w:tabs>
                <w:tab w:val="left" w:pos="291"/>
              </w:tabs>
              <w:spacing w:before="118" w:after="0" w:line="240" w:lineRule="auto"/>
              <w:ind w:left="291" w:right="0" w:hanging="2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Update</w:t>
            </w:r>
          </w:p>
          <w:p w14:paraId="294CFE2F">
            <w:pPr>
              <w:pStyle w:val="11"/>
              <w:numPr>
                <w:ilvl w:val="0"/>
                <w:numId w:val="2"/>
              </w:numPr>
              <w:tabs>
                <w:tab w:val="left" w:pos="286"/>
              </w:tabs>
              <w:spacing w:before="122" w:after="0" w:line="240" w:lineRule="auto"/>
              <w:ind w:left="286" w:right="0" w:hanging="25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View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BF9226">
            <w:pPr>
              <w:pStyle w:val="11"/>
              <w:rPr>
                <w:sz w:val="24"/>
              </w:rPr>
            </w:pPr>
          </w:p>
          <w:p w14:paraId="141F6B0F">
            <w:pPr>
              <w:pStyle w:val="11"/>
              <w:rPr>
                <w:sz w:val="24"/>
              </w:rPr>
            </w:pPr>
          </w:p>
          <w:p w14:paraId="0B51929A">
            <w:pPr>
              <w:pStyle w:val="11"/>
              <w:rPr>
                <w:sz w:val="24"/>
              </w:rPr>
            </w:pPr>
          </w:p>
          <w:p w14:paraId="444799A5">
            <w:pPr>
              <w:pStyle w:val="11"/>
              <w:rPr>
                <w:sz w:val="24"/>
              </w:rPr>
            </w:pPr>
          </w:p>
          <w:p w14:paraId="784FB45A">
            <w:pPr>
              <w:pStyle w:val="11"/>
              <w:spacing w:before="161"/>
              <w:rPr>
                <w:sz w:val="24"/>
              </w:rPr>
            </w:pPr>
          </w:p>
          <w:p w14:paraId="4B8531BD">
            <w:pPr>
              <w:pStyle w:val="11"/>
              <w:ind w:right="891"/>
              <w:jc w:val="right"/>
              <w:rPr>
                <w:sz w:val="24"/>
              </w:rPr>
            </w:pPr>
            <w:r>
              <w:rPr>
                <w:sz w:val="24"/>
              </w:rPr>
              <w:t>1-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42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38CA9B6C">
            <w:pPr>
              <w:rPr>
                <w:sz w:val="2"/>
                <w:szCs w:val="2"/>
              </w:rPr>
            </w:pPr>
          </w:p>
        </w:tc>
      </w:tr>
      <w:tr w14:paraId="4110ADD3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9" w:hRule="atLeast"/>
        </w:trPr>
        <w:tc>
          <w:tcPr>
            <w:tcW w:w="898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2B5F3661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4857E">
            <w:pPr>
              <w:pStyle w:val="11"/>
              <w:rPr>
                <w:sz w:val="24"/>
              </w:rPr>
            </w:pPr>
          </w:p>
          <w:p w14:paraId="2795081B">
            <w:pPr>
              <w:pStyle w:val="11"/>
              <w:rPr>
                <w:sz w:val="24"/>
              </w:rPr>
            </w:pPr>
          </w:p>
          <w:p w14:paraId="137B989A">
            <w:pPr>
              <w:pStyle w:val="11"/>
              <w:spacing w:before="141"/>
              <w:rPr>
                <w:sz w:val="24"/>
              </w:rPr>
            </w:pPr>
          </w:p>
          <w:p w14:paraId="17C7AA88">
            <w:pPr>
              <w:pStyle w:val="11"/>
              <w:spacing w:before="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BB8FC">
            <w:pPr>
              <w:pStyle w:val="11"/>
              <w:rPr>
                <w:sz w:val="24"/>
              </w:rPr>
            </w:pPr>
          </w:p>
          <w:p w14:paraId="036737A9">
            <w:pPr>
              <w:pStyle w:val="11"/>
              <w:rPr>
                <w:sz w:val="24"/>
              </w:rPr>
            </w:pPr>
          </w:p>
          <w:p w14:paraId="728F6ADE">
            <w:pPr>
              <w:pStyle w:val="11"/>
              <w:spacing w:before="141"/>
              <w:rPr>
                <w:sz w:val="24"/>
              </w:rPr>
            </w:pPr>
          </w:p>
          <w:p w14:paraId="5810EDFA">
            <w:pPr>
              <w:pStyle w:val="11"/>
              <w:spacing w:before="1"/>
              <w:ind w:left="134"/>
              <w:rPr>
                <w:sz w:val="24"/>
              </w:rPr>
            </w:pPr>
            <w:r>
              <w:rPr>
                <w:sz w:val="24"/>
              </w:rPr>
              <w:t>19-08-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8ABBE">
            <w:pPr>
              <w:pStyle w:val="11"/>
              <w:spacing w:line="228" w:lineRule="exact"/>
              <w:ind w:left="91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with</w:t>
            </w:r>
          </w:p>
          <w:p w14:paraId="335838D3">
            <w:pPr>
              <w:pStyle w:val="11"/>
              <w:spacing w:before="27"/>
              <w:ind w:left="28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examples</w:t>
            </w:r>
          </w:p>
          <w:p w14:paraId="74978351">
            <w:pPr>
              <w:pStyle w:val="11"/>
              <w:numPr>
                <w:ilvl w:val="0"/>
                <w:numId w:val="3"/>
              </w:numPr>
              <w:tabs>
                <w:tab w:val="left" w:pos="335"/>
              </w:tabs>
              <w:spacing w:before="26" w:after="0" w:line="240" w:lineRule="auto"/>
              <w:ind w:left="335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  <w:p w14:paraId="03C412AF">
            <w:pPr>
              <w:pStyle w:val="11"/>
              <w:numPr>
                <w:ilvl w:val="0"/>
                <w:numId w:val="3"/>
              </w:numPr>
              <w:tabs>
                <w:tab w:val="left" w:pos="344"/>
              </w:tabs>
              <w:spacing w:before="26" w:after="0" w:line="240" w:lineRule="auto"/>
              <w:ind w:left="344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Aggregate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  <w:p w14:paraId="3CC0493F">
            <w:pPr>
              <w:pStyle w:val="11"/>
              <w:numPr>
                <w:ilvl w:val="0"/>
                <w:numId w:val="3"/>
              </w:numPr>
              <w:tabs>
                <w:tab w:val="left" w:pos="335"/>
              </w:tabs>
              <w:spacing w:before="32" w:after="0" w:line="240" w:lineRule="auto"/>
              <w:ind w:left="335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Character</w:t>
            </w:r>
            <w:r>
              <w:rPr>
                <w:spacing w:val="-2"/>
                <w:sz w:val="24"/>
              </w:rPr>
              <w:t xml:space="preserve"> Function</w:t>
            </w:r>
          </w:p>
          <w:p w14:paraId="7E0177A1">
            <w:pPr>
              <w:pStyle w:val="11"/>
              <w:numPr>
                <w:ilvl w:val="0"/>
                <w:numId w:val="3"/>
              </w:numPr>
              <w:tabs>
                <w:tab w:val="left" w:pos="349"/>
              </w:tabs>
              <w:spacing w:before="26" w:after="0" w:line="264" w:lineRule="auto"/>
              <w:ind w:left="86" w:right="3289" w:firstLine="0"/>
              <w:jc w:val="left"/>
              <w:rPr>
                <w:sz w:val="24"/>
              </w:rPr>
            </w:pPr>
            <w:r>
              <w:rPr>
                <w:sz w:val="24"/>
              </w:rPr>
              <w:t>Conversion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 Date Function.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9FF83">
            <w:pPr>
              <w:pStyle w:val="11"/>
              <w:rPr>
                <w:sz w:val="24"/>
              </w:rPr>
            </w:pPr>
          </w:p>
          <w:p w14:paraId="473C8651">
            <w:pPr>
              <w:pStyle w:val="11"/>
              <w:rPr>
                <w:sz w:val="24"/>
              </w:rPr>
            </w:pPr>
          </w:p>
          <w:p w14:paraId="4A8F13AE">
            <w:pPr>
              <w:pStyle w:val="11"/>
              <w:rPr>
                <w:sz w:val="24"/>
              </w:rPr>
            </w:pPr>
          </w:p>
          <w:p w14:paraId="47A114BE">
            <w:pPr>
              <w:pStyle w:val="11"/>
              <w:spacing w:before="38"/>
              <w:rPr>
                <w:sz w:val="24"/>
              </w:rPr>
            </w:pPr>
          </w:p>
          <w:p w14:paraId="5A1515D3">
            <w:pPr>
              <w:pStyle w:val="11"/>
              <w:ind w:right="891"/>
              <w:jc w:val="right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42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3885E0DA">
            <w:pPr>
              <w:rPr>
                <w:sz w:val="2"/>
                <w:szCs w:val="2"/>
              </w:rPr>
            </w:pPr>
          </w:p>
        </w:tc>
      </w:tr>
      <w:tr w14:paraId="2DB17883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9" w:hRule="atLeast"/>
        </w:trPr>
        <w:tc>
          <w:tcPr>
            <w:tcW w:w="898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4BD5ADF9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A71AD">
            <w:pPr>
              <w:pStyle w:val="11"/>
              <w:rPr>
                <w:sz w:val="24"/>
              </w:rPr>
            </w:pPr>
          </w:p>
          <w:p w14:paraId="224B63D2">
            <w:pPr>
              <w:pStyle w:val="11"/>
              <w:rPr>
                <w:sz w:val="24"/>
              </w:rPr>
            </w:pPr>
          </w:p>
          <w:p w14:paraId="7638FD1F">
            <w:pPr>
              <w:pStyle w:val="11"/>
              <w:rPr>
                <w:sz w:val="24"/>
              </w:rPr>
            </w:pPr>
          </w:p>
          <w:p w14:paraId="74E0CFC5">
            <w:pPr>
              <w:pStyle w:val="11"/>
              <w:spacing w:before="38"/>
              <w:rPr>
                <w:sz w:val="24"/>
              </w:rPr>
            </w:pPr>
          </w:p>
          <w:p w14:paraId="597FBEDF">
            <w:pPr>
              <w:pStyle w:val="11"/>
              <w:ind w:left="134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0A690">
            <w:pPr>
              <w:pStyle w:val="11"/>
              <w:rPr>
                <w:sz w:val="24"/>
              </w:rPr>
            </w:pPr>
          </w:p>
          <w:p w14:paraId="0FA711EC">
            <w:pPr>
              <w:pStyle w:val="11"/>
              <w:rPr>
                <w:sz w:val="24"/>
              </w:rPr>
            </w:pPr>
          </w:p>
          <w:p w14:paraId="73C678EB">
            <w:pPr>
              <w:pStyle w:val="11"/>
              <w:rPr>
                <w:sz w:val="24"/>
              </w:rPr>
            </w:pPr>
          </w:p>
          <w:p w14:paraId="38032EE1">
            <w:pPr>
              <w:pStyle w:val="11"/>
              <w:spacing w:before="38"/>
              <w:rPr>
                <w:sz w:val="24"/>
              </w:rPr>
            </w:pPr>
          </w:p>
          <w:p w14:paraId="54FFD28E">
            <w:pPr>
              <w:pStyle w:val="11"/>
              <w:ind w:left="134"/>
              <w:rPr>
                <w:sz w:val="24"/>
              </w:rPr>
            </w:pPr>
            <w:r>
              <w:rPr>
                <w:sz w:val="24"/>
              </w:rPr>
              <w:t>19-08-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178AB">
            <w:pPr>
              <w:pStyle w:val="11"/>
              <w:spacing w:line="237" w:lineRule="exact"/>
              <w:ind w:left="86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SQL</w:t>
            </w:r>
          </w:p>
          <w:p w14:paraId="12F833EB">
            <w:pPr>
              <w:pStyle w:val="11"/>
              <w:numPr>
                <w:ilvl w:val="0"/>
                <w:numId w:val="4"/>
              </w:numPr>
              <w:tabs>
                <w:tab w:val="left" w:pos="335"/>
              </w:tabs>
              <w:spacing w:before="117" w:after="0" w:line="240" w:lineRule="auto"/>
              <w:ind w:left="335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Arithmetic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Operators</w:t>
            </w:r>
          </w:p>
          <w:p w14:paraId="5091AF06">
            <w:pPr>
              <w:pStyle w:val="11"/>
              <w:numPr>
                <w:ilvl w:val="0"/>
                <w:numId w:val="4"/>
              </w:numPr>
              <w:tabs>
                <w:tab w:val="left" w:pos="344"/>
              </w:tabs>
              <w:spacing w:before="123" w:after="0" w:line="240" w:lineRule="auto"/>
              <w:ind w:left="344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Operators</w:t>
            </w:r>
          </w:p>
          <w:p w14:paraId="76AD0E72">
            <w:pPr>
              <w:pStyle w:val="11"/>
              <w:numPr>
                <w:ilvl w:val="0"/>
                <w:numId w:val="4"/>
              </w:numPr>
              <w:tabs>
                <w:tab w:val="left" w:pos="335"/>
              </w:tabs>
              <w:spacing w:before="118" w:after="0" w:line="240" w:lineRule="auto"/>
              <w:ind w:left="335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Operator</w:t>
            </w:r>
          </w:p>
          <w:p w14:paraId="6D8A04C9">
            <w:pPr>
              <w:pStyle w:val="11"/>
              <w:numPr>
                <w:ilvl w:val="0"/>
                <w:numId w:val="4"/>
              </w:numPr>
              <w:tabs>
                <w:tab w:val="left" w:pos="349"/>
              </w:tabs>
              <w:spacing w:before="122" w:after="0" w:line="240" w:lineRule="auto"/>
              <w:ind w:left="349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Special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Operator</w:t>
            </w:r>
          </w:p>
          <w:p w14:paraId="1A72AB51">
            <w:pPr>
              <w:pStyle w:val="11"/>
              <w:numPr>
                <w:ilvl w:val="0"/>
                <w:numId w:val="4"/>
              </w:numPr>
              <w:tabs>
                <w:tab w:val="left" w:pos="335"/>
              </w:tabs>
              <w:spacing w:before="118" w:after="0" w:line="240" w:lineRule="auto"/>
              <w:ind w:left="335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Operation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F0F6F">
            <w:pPr>
              <w:pStyle w:val="11"/>
              <w:rPr>
                <w:sz w:val="24"/>
              </w:rPr>
            </w:pPr>
          </w:p>
          <w:p w14:paraId="39442781">
            <w:pPr>
              <w:pStyle w:val="11"/>
              <w:rPr>
                <w:sz w:val="24"/>
              </w:rPr>
            </w:pPr>
          </w:p>
          <w:p w14:paraId="3575C81E">
            <w:pPr>
              <w:pStyle w:val="11"/>
              <w:rPr>
                <w:sz w:val="24"/>
              </w:rPr>
            </w:pPr>
          </w:p>
          <w:p w14:paraId="629DF641">
            <w:pPr>
              <w:pStyle w:val="11"/>
              <w:spacing w:before="33"/>
              <w:rPr>
                <w:sz w:val="24"/>
              </w:rPr>
            </w:pPr>
          </w:p>
          <w:p w14:paraId="61391C76">
            <w:pPr>
              <w:pStyle w:val="11"/>
              <w:spacing w:before="1"/>
              <w:ind w:right="849"/>
              <w:jc w:val="right"/>
              <w:rPr>
                <w:sz w:val="24"/>
              </w:rPr>
            </w:pPr>
            <w:r>
              <w:rPr>
                <w:sz w:val="24"/>
              </w:rPr>
              <w:t>10-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42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7D7676E5">
            <w:pPr>
              <w:rPr>
                <w:sz w:val="2"/>
                <w:szCs w:val="2"/>
              </w:rPr>
            </w:pPr>
          </w:p>
        </w:tc>
      </w:tr>
      <w:tr w14:paraId="3BFA2758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898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375ADA1A"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587B8BA5">
            <w:pPr>
              <w:pStyle w:val="11"/>
              <w:spacing w:before="223"/>
              <w:rPr>
                <w:sz w:val="24"/>
              </w:rPr>
            </w:pPr>
          </w:p>
          <w:p w14:paraId="34936037">
            <w:pPr>
              <w:pStyle w:val="11"/>
              <w:ind w:left="134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0" distR="0" simplePos="0" relativeHeight="251677696" behindDoc="1" locked="0" layoutInCell="1" allowOverlap="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596265</wp:posOffset>
                      </wp:positionV>
                      <wp:extent cx="6229985" cy="6350"/>
                      <wp:effectExtent l="0" t="0" r="0" b="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29985" cy="6350"/>
                                <a:chOff x="0" y="0"/>
                                <a:chExt cx="6229985" cy="635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22998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29985" h="6350">
                                      <a:moveTo>
                                        <a:pt x="35387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53872" y="6096"/>
                                      </a:lnTo>
                                      <a:lnTo>
                                        <a:pt x="353872" y="0"/>
                                      </a:lnTo>
                                      <a:close/>
                                    </a:path>
                                    <a:path w="6229985" h="6350">
                                      <a:moveTo>
                                        <a:pt x="1347851" y="0"/>
                                      </a:moveTo>
                                      <a:lnTo>
                                        <a:pt x="359994" y="0"/>
                                      </a:lnTo>
                                      <a:lnTo>
                                        <a:pt x="359994" y="6096"/>
                                      </a:lnTo>
                                      <a:lnTo>
                                        <a:pt x="1347851" y="6096"/>
                                      </a:lnTo>
                                      <a:lnTo>
                                        <a:pt x="1347851" y="0"/>
                                      </a:lnTo>
                                      <a:close/>
                                    </a:path>
                                    <a:path w="6229985" h="6350">
                                      <a:moveTo>
                                        <a:pt x="4945710" y="0"/>
                                      </a:moveTo>
                                      <a:lnTo>
                                        <a:pt x="1353896" y="0"/>
                                      </a:lnTo>
                                      <a:lnTo>
                                        <a:pt x="1353896" y="6096"/>
                                      </a:lnTo>
                                      <a:lnTo>
                                        <a:pt x="4945710" y="6096"/>
                                      </a:lnTo>
                                      <a:lnTo>
                                        <a:pt x="4945710" y="0"/>
                                      </a:lnTo>
                                      <a:close/>
                                    </a:path>
                                    <a:path w="6229985" h="6350">
                                      <a:moveTo>
                                        <a:pt x="6229553" y="0"/>
                                      </a:moveTo>
                                      <a:lnTo>
                                        <a:pt x="4951806" y="0"/>
                                      </a:lnTo>
                                      <a:lnTo>
                                        <a:pt x="4951806" y="6096"/>
                                      </a:lnTo>
                                      <a:lnTo>
                                        <a:pt x="6229553" y="6096"/>
                                      </a:lnTo>
                                      <a:lnTo>
                                        <a:pt x="62295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2pt;margin-top:46.95pt;height:0.5pt;width:490.55pt;z-index:-251638784;mso-width-relative:page;mso-height-relative:page;" coordsize="6229985,6350" o:gfxdata="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CbNFnP&#10;1wAAAAYBAAAPAAAAAAAAAAEAIAAAACIAAABkcnMvZG93bnJldi54bWxQSwECFAAUAAAACACHTuJA&#10;x/j6Kc0CAAApCQAADgAAAAAAAAABACAAAAAmAQAAZHJzL2Uyb0RvYy54bWxQSwUGAAAAAAYABgBZ&#10;AQAAZQYAAAAA&#10;">
                      <o:lock v:ext="edit" aspectratio="f"/>
                      <v:shape id="Graphic 14" o:spid="_x0000_s1026" o:spt="100" style="position:absolute;left:0;top:0;height:6350;width:6229985;" fillcolor="#000000" filled="t" stroked="f" coordsize="6229985,6350" o:gfxdata="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785rWbgAAADbAAAA&#10;DwAAAAAAAAABACAAAAAiAAAAZHJzL2Rvd25yZXYueG1sUEsBAhQAFAAAAAgAh07iQDMvBZ47AAAA&#10;OQAAABAAAAAAAAAAAQAgAAAABwEAAGRycy9zaGFwZXhtbC54bWxQSwUGAAAAAAYABgBbAQAAsQMA&#10;AAAA&#10;" path="m353872,0l0,0,0,6096,353872,6096,353872,0xem1347851,0l359994,0,359994,6096,1347851,6096,1347851,0xem4945710,0l1353896,0,1353896,6096,4945710,6096,4945710,0xem6229553,0l4951806,0,4951806,6096,6229553,6096,6229553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14A1F881">
            <w:pPr>
              <w:pStyle w:val="11"/>
              <w:spacing w:before="223"/>
              <w:rPr>
                <w:sz w:val="24"/>
              </w:rPr>
            </w:pPr>
          </w:p>
          <w:p w14:paraId="6900F324">
            <w:pPr>
              <w:pStyle w:val="11"/>
              <w:ind w:left="134"/>
              <w:rPr>
                <w:sz w:val="24"/>
              </w:rPr>
            </w:pPr>
            <w:r>
              <w:rPr>
                <w:sz w:val="24"/>
              </w:rPr>
              <w:t>26-08-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29328BE9">
            <w:pPr>
              <w:pStyle w:val="11"/>
              <w:spacing w:before="29"/>
              <w:ind w:left="86"/>
              <w:rPr>
                <w:sz w:val="24"/>
              </w:rPr>
            </w:pPr>
            <w:r>
              <w:rPr>
                <w:sz w:val="24"/>
              </w:rPr>
              <w:t>Create a table for Employee details with Employee Number as primary key and following fields: Name, Designation,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Gender,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Joining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Salary.</w:t>
            </w:r>
          </w:p>
          <w:p w14:paraId="46870C68">
            <w:pPr>
              <w:pStyle w:val="11"/>
              <w:numPr>
                <w:ilvl w:val="0"/>
                <w:numId w:val="5"/>
              </w:numPr>
              <w:tabs>
                <w:tab w:val="left" w:pos="335"/>
              </w:tabs>
              <w:spacing w:before="122" w:after="0" w:line="240" w:lineRule="auto"/>
              <w:ind w:left="335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rows</w:t>
            </w:r>
          </w:p>
        </w:tc>
        <w:tc>
          <w:tcPr>
            <w:tcW w:w="2022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6E23F72E">
            <w:pPr>
              <w:pStyle w:val="11"/>
              <w:spacing w:before="74"/>
              <w:rPr>
                <w:sz w:val="24"/>
              </w:rPr>
            </w:pPr>
          </w:p>
          <w:p w14:paraId="02E751E7">
            <w:pPr>
              <w:pStyle w:val="11"/>
              <w:ind w:right="833"/>
              <w:jc w:val="right"/>
              <w:rPr>
                <w:sz w:val="24"/>
              </w:rPr>
            </w:pPr>
            <w:r>
              <w:rPr>
                <w:sz w:val="24"/>
              </w:rPr>
              <w:t>14-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42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568E62A9">
            <w:pPr>
              <w:rPr>
                <w:sz w:val="2"/>
                <w:szCs w:val="2"/>
              </w:rPr>
            </w:pPr>
          </w:p>
        </w:tc>
      </w:tr>
    </w:tbl>
    <w:p w14:paraId="40626DD8">
      <w:pPr>
        <w:spacing w:after="0"/>
        <w:rPr>
          <w:sz w:val="2"/>
          <w:szCs w:val="2"/>
        </w:rPr>
        <w:sectPr>
          <w:pgSz w:w="12240" w:h="15840"/>
          <w:pgMar w:top="480" w:right="360" w:bottom="280" w:left="360" w:header="720" w:footer="720" w:gutter="0"/>
          <w:cols w:space="720" w:num="1"/>
        </w:sectPr>
      </w:pPr>
    </w:p>
    <w:tbl>
      <w:tblPr>
        <w:tblStyle w:val="5"/>
        <w:tblW w:w="0" w:type="auto"/>
        <w:tblInd w:w="228" w:type="dxa"/>
        <w:tblBorders>
          <w:top w:val="thickThinMediumGap" w:color="000000" w:sz="12" w:space="0"/>
          <w:left w:val="thickThinMediumGap" w:color="000000" w:sz="12" w:space="0"/>
          <w:bottom w:val="thickThinMediumGap" w:color="000000" w:sz="12" w:space="0"/>
          <w:right w:val="thickThinMediumGap" w:color="000000" w:sz="12" w:space="0"/>
          <w:insideH w:val="thickThinMediumGap" w:color="000000" w:sz="12" w:space="0"/>
          <w:insideV w:val="thickThinMediumGap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562"/>
        <w:gridCol w:w="1564"/>
        <w:gridCol w:w="5665"/>
        <w:gridCol w:w="2017"/>
        <w:gridCol w:w="445"/>
      </w:tblGrid>
      <w:tr w14:paraId="4589FB92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2" w:hRule="atLeast"/>
        </w:trPr>
        <w:tc>
          <w:tcPr>
            <w:tcW w:w="11155" w:type="dxa"/>
            <w:gridSpan w:val="6"/>
            <w:tcBorders>
              <w:bottom w:val="nil"/>
            </w:tcBorders>
          </w:tcPr>
          <w:p w14:paraId="6EB5B291">
            <w:pPr>
              <w:pStyle w:val="11"/>
              <w:rPr>
                <w:sz w:val="24"/>
              </w:rPr>
            </w:pPr>
          </w:p>
        </w:tc>
      </w:tr>
      <w:tr w14:paraId="06133E91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4" w:hRule="atLeast"/>
        </w:trPr>
        <w:tc>
          <w:tcPr>
            <w:tcW w:w="902" w:type="dxa"/>
            <w:vMerge w:val="restart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49BEE742">
            <w:pPr>
              <w:pStyle w:val="11"/>
              <w:rPr>
                <w:sz w:val="24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9A1FB">
            <w:pPr>
              <w:pStyle w:val="11"/>
              <w:rPr>
                <w:sz w:val="24"/>
              </w:rPr>
            </w:pP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FFA27">
            <w:pPr>
              <w:pStyle w:val="11"/>
              <w:rPr>
                <w:sz w:val="24"/>
              </w:rPr>
            </w:pPr>
          </w:p>
        </w:tc>
        <w:tc>
          <w:tcPr>
            <w:tcW w:w="5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B8C112">
            <w:pPr>
              <w:pStyle w:val="11"/>
              <w:numPr>
                <w:ilvl w:val="0"/>
                <w:numId w:val="6"/>
              </w:numPr>
              <w:tabs>
                <w:tab w:val="left" w:pos="346"/>
              </w:tabs>
              <w:spacing w:before="1" w:after="0" w:line="240" w:lineRule="auto"/>
              <w:ind w:left="34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having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clause</w:t>
            </w:r>
          </w:p>
          <w:p w14:paraId="612B478D">
            <w:pPr>
              <w:pStyle w:val="11"/>
              <w:numPr>
                <w:ilvl w:val="0"/>
                <w:numId w:val="6"/>
              </w:numPr>
              <w:tabs>
                <w:tab w:val="left" w:pos="337"/>
              </w:tabs>
              <w:spacing w:before="122" w:after="0" w:line="240" w:lineRule="auto"/>
              <w:ind w:left="33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clause</w:t>
            </w:r>
          </w:p>
          <w:p w14:paraId="27FA099C">
            <w:pPr>
              <w:pStyle w:val="11"/>
              <w:numPr>
                <w:ilvl w:val="0"/>
                <w:numId w:val="6"/>
              </w:numPr>
              <w:tabs>
                <w:tab w:val="left" w:pos="351"/>
              </w:tabs>
              <w:spacing w:before="119" w:after="0" w:line="240" w:lineRule="auto"/>
              <w:ind w:left="351" w:right="0" w:hanging="26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Indexing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16D811">
            <w:pPr>
              <w:pStyle w:val="11"/>
              <w:rPr>
                <w:sz w:val="24"/>
              </w:rPr>
            </w:pPr>
          </w:p>
        </w:tc>
        <w:tc>
          <w:tcPr>
            <w:tcW w:w="445" w:type="dxa"/>
            <w:vMerge w:val="restart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34B29EAD">
            <w:pPr>
              <w:pStyle w:val="11"/>
              <w:rPr>
                <w:sz w:val="24"/>
              </w:rPr>
            </w:pPr>
          </w:p>
        </w:tc>
      </w:tr>
      <w:tr w14:paraId="25719BBC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9" w:hRule="atLeast"/>
        </w:trPr>
        <w:tc>
          <w:tcPr>
            <w:tcW w:w="902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496ACDED"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409D3">
            <w:pPr>
              <w:pStyle w:val="11"/>
              <w:rPr>
                <w:sz w:val="24"/>
              </w:rPr>
            </w:pPr>
          </w:p>
          <w:p w14:paraId="4E217442">
            <w:pPr>
              <w:pStyle w:val="11"/>
              <w:rPr>
                <w:sz w:val="24"/>
              </w:rPr>
            </w:pPr>
          </w:p>
          <w:p w14:paraId="4D283587">
            <w:pPr>
              <w:pStyle w:val="11"/>
              <w:rPr>
                <w:sz w:val="24"/>
              </w:rPr>
            </w:pPr>
          </w:p>
          <w:p w14:paraId="2EF459C7">
            <w:pPr>
              <w:pStyle w:val="11"/>
              <w:rPr>
                <w:sz w:val="24"/>
              </w:rPr>
            </w:pPr>
          </w:p>
          <w:p w14:paraId="21E8AF4A">
            <w:pPr>
              <w:pStyle w:val="11"/>
              <w:rPr>
                <w:sz w:val="24"/>
              </w:rPr>
            </w:pPr>
          </w:p>
          <w:p w14:paraId="2BA7CC31">
            <w:pPr>
              <w:pStyle w:val="11"/>
              <w:spacing w:before="38"/>
              <w:rPr>
                <w:sz w:val="24"/>
              </w:rPr>
            </w:pPr>
          </w:p>
          <w:p w14:paraId="47F76681">
            <w:pPr>
              <w:pStyle w:val="11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41F1B">
            <w:pPr>
              <w:pStyle w:val="11"/>
              <w:rPr>
                <w:sz w:val="24"/>
              </w:rPr>
            </w:pPr>
          </w:p>
          <w:p w14:paraId="79E95369">
            <w:pPr>
              <w:pStyle w:val="11"/>
              <w:rPr>
                <w:sz w:val="24"/>
              </w:rPr>
            </w:pPr>
          </w:p>
          <w:p w14:paraId="4AF40F45">
            <w:pPr>
              <w:pStyle w:val="11"/>
              <w:rPr>
                <w:sz w:val="24"/>
              </w:rPr>
            </w:pPr>
          </w:p>
          <w:p w14:paraId="5CD04111">
            <w:pPr>
              <w:pStyle w:val="11"/>
              <w:rPr>
                <w:sz w:val="24"/>
              </w:rPr>
            </w:pPr>
          </w:p>
          <w:p w14:paraId="04A0CDC2">
            <w:pPr>
              <w:pStyle w:val="11"/>
              <w:rPr>
                <w:sz w:val="24"/>
              </w:rPr>
            </w:pPr>
          </w:p>
          <w:p w14:paraId="2FF808C8">
            <w:pPr>
              <w:pStyle w:val="11"/>
              <w:spacing w:before="38"/>
              <w:rPr>
                <w:sz w:val="24"/>
              </w:rPr>
            </w:pPr>
          </w:p>
          <w:p w14:paraId="497548B0">
            <w:pPr>
              <w:pStyle w:val="11"/>
              <w:ind w:left="135"/>
              <w:rPr>
                <w:sz w:val="24"/>
              </w:rPr>
            </w:pPr>
            <w:r>
              <w:rPr>
                <w:sz w:val="24"/>
              </w:rPr>
              <w:t>29-08-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B8757">
            <w:pPr>
              <w:pStyle w:val="11"/>
              <w:numPr>
                <w:ilvl w:val="0"/>
                <w:numId w:val="7"/>
              </w:numPr>
              <w:tabs>
                <w:tab w:val="left" w:pos="294"/>
              </w:tabs>
              <w:spacing w:before="0" w:after="0" w:line="228" w:lineRule="exact"/>
              <w:ind w:left="294" w:right="0" w:hanging="201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Subject,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Internal_Mark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54F34E67">
            <w:pPr>
              <w:pStyle w:val="11"/>
              <w:spacing w:before="2"/>
              <w:ind w:left="30" w:right="150"/>
              <w:rPr>
                <w:sz w:val="24"/>
              </w:rPr>
            </w:pPr>
            <w:r>
              <w:rPr>
                <w:sz w:val="24"/>
              </w:rPr>
              <w:t>External_Mark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following </w:t>
            </w:r>
            <w:r>
              <w:rPr>
                <w:spacing w:val="-2"/>
                <w:sz w:val="24"/>
              </w:rPr>
              <w:t>operations</w:t>
            </w:r>
          </w:p>
          <w:p w14:paraId="57AE1C4E">
            <w:pPr>
              <w:pStyle w:val="11"/>
              <w:numPr>
                <w:ilvl w:val="1"/>
                <w:numId w:val="7"/>
              </w:numPr>
              <w:tabs>
                <w:tab w:val="left" w:pos="279"/>
              </w:tabs>
              <w:spacing w:before="121" w:after="0" w:line="240" w:lineRule="auto"/>
              <w:ind w:left="279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Add, edit,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records.</w:t>
            </w:r>
          </w:p>
          <w:p w14:paraId="6E449847">
            <w:pPr>
              <w:pStyle w:val="11"/>
              <w:numPr>
                <w:ilvl w:val="1"/>
                <w:numId w:val="7"/>
              </w:numPr>
              <w:tabs>
                <w:tab w:val="left" w:pos="288"/>
              </w:tabs>
              <w:spacing w:before="117" w:after="0" w:line="240" w:lineRule="auto"/>
              <w:ind w:left="288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Add,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subject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</w:t>
            </w:r>
          </w:p>
          <w:p w14:paraId="6FDCC033">
            <w:pPr>
              <w:pStyle w:val="11"/>
              <w:numPr>
                <w:ilvl w:val="1"/>
                <w:numId w:val="7"/>
              </w:numPr>
              <w:tabs>
                <w:tab w:val="left" w:pos="279"/>
              </w:tabs>
              <w:spacing w:before="125" w:after="0" w:line="237" w:lineRule="auto"/>
              <w:ind w:left="30" w:right="765" w:firstLine="0"/>
              <w:jc w:val="left"/>
              <w:rPr>
                <w:sz w:val="24"/>
              </w:rPr>
            </w:pP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 various subjects and assessments.</w:t>
            </w:r>
          </w:p>
          <w:p w14:paraId="40D702A7">
            <w:pPr>
              <w:pStyle w:val="11"/>
              <w:spacing w:before="241"/>
              <w:rPr>
                <w:sz w:val="24"/>
              </w:rPr>
            </w:pPr>
          </w:p>
          <w:p w14:paraId="36486D1F">
            <w:pPr>
              <w:pStyle w:val="11"/>
              <w:numPr>
                <w:ilvl w:val="1"/>
                <w:numId w:val="7"/>
              </w:numPr>
              <w:tabs>
                <w:tab w:val="left" w:pos="293"/>
              </w:tabs>
              <w:spacing w:before="0" w:after="0" w:line="242" w:lineRule="auto"/>
              <w:ind w:left="30" w:right="118" w:firstLine="0"/>
              <w:jc w:val="left"/>
              <w:rPr>
                <w:sz w:val="24"/>
              </w:rPr>
            </w:pP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individual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subject-wise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 aggregated results.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88BA5">
            <w:pPr>
              <w:pStyle w:val="11"/>
              <w:rPr>
                <w:sz w:val="24"/>
              </w:rPr>
            </w:pPr>
          </w:p>
          <w:p w14:paraId="7A0F5B13">
            <w:pPr>
              <w:pStyle w:val="11"/>
              <w:rPr>
                <w:sz w:val="24"/>
              </w:rPr>
            </w:pPr>
          </w:p>
          <w:p w14:paraId="590B33CD">
            <w:pPr>
              <w:pStyle w:val="11"/>
              <w:rPr>
                <w:sz w:val="24"/>
              </w:rPr>
            </w:pPr>
          </w:p>
          <w:p w14:paraId="6DB0237C">
            <w:pPr>
              <w:pStyle w:val="11"/>
              <w:rPr>
                <w:sz w:val="24"/>
              </w:rPr>
            </w:pPr>
          </w:p>
          <w:p w14:paraId="34DF2C09">
            <w:pPr>
              <w:pStyle w:val="11"/>
              <w:spacing w:before="156"/>
              <w:rPr>
                <w:sz w:val="24"/>
              </w:rPr>
            </w:pPr>
          </w:p>
          <w:p w14:paraId="450FC228">
            <w:pPr>
              <w:pStyle w:val="11"/>
              <w:ind w:left="617"/>
              <w:rPr>
                <w:sz w:val="24"/>
              </w:rPr>
            </w:pPr>
            <w:r>
              <w:rPr>
                <w:sz w:val="24"/>
              </w:rPr>
              <w:t>17-</w:t>
            </w: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45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7038C76E">
            <w:pPr>
              <w:rPr>
                <w:sz w:val="2"/>
                <w:szCs w:val="2"/>
              </w:rPr>
            </w:pPr>
          </w:p>
        </w:tc>
      </w:tr>
      <w:tr w14:paraId="67B665F5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13" w:hRule="atLeast"/>
        </w:trPr>
        <w:tc>
          <w:tcPr>
            <w:tcW w:w="902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44E79049"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52CBF">
            <w:pPr>
              <w:pStyle w:val="11"/>
              <w:rPr>
                <w:sz w:val="24"/>
              </w:rPr>
            </w:pPr>
          </w:p>
          <w:p w14:paraId="001196F4">
            <w:pPr>
              <w:pStyle w:val="11"/>
              <w:rPr>
                <w:sz w:val="24"/>
              </w:rPr>
            </w:pPr>
          </w:p>
          <w:p w14:paraId="3843FF0C">
            <w:pPr>
              <w:pStyle w:val="11"/>
              <w:rPr>
                <w:sz w:val="24"/>
              </w:rPr>
            </w:pPr>
          </w:p>
          <w:p w14:paraId="199E4158">
            <w:pPr>
              <w:pStyle w:val="11"/>
              <w:rPr>
                <w:sz w:val="24"/>
              </w:rPr>
            </w:pPr>
          </w:p>
          <w:p w14:paraId="742A4FB8">
            <w:pPr>
              <w:pStyle w:val="11"/>
              <w:rPr>
                <w:sz w:val="24"/>
              </w:rPr>
            </w:pPr>
          </w:p>
          <w:p w14:paraId="0325ADFB">
            <w:pPr>
              <w:pStyle w:val="11"/>
              <w:rPr>
                <w:sz w:val="24"/>
              </w:rPr>
            </w:pPr>
          </w:p>
          <w:p w14:paraId="08CE86BB">
            <w:pPr>
              <w:pStyle w:val="11"/>
              <w:spacing w:before="22"/>
              <w:rPr>
                <w:sz w:val="24"/>
              </w:rPr>
            </w:pPr>
          </w:p>
          <w:p w14:paraId="37104E8A">
            <w:pPr>
              <w:pStyle w:val="11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2F3067">
            <w:pPr>
              <w:pStyle w:val="11"/>
              <w:rPr>
                <w:sz w:val="24"/>
              </w:rPr>
            </w:pPr>
          </w:p>
          <w:p w14:paraId="783FCECB">
            <w:pPr>
              <w:pStyle w:val="11"/>
              <w:rPr>
                <w:sz w:val="24"/>
              </w:rPr>
            </w:pPr>
          </w:p>
          <w:p w14:paraId="0E33146D">
            <w:pPr>
              <w:pStyle w:val="11"/>
              <w:rPr>
                <w:sz w:val="24"/>
              </w:rPr>
            </w:pPr>
          </w:p>
          <w:p w14:paraId="7907E898">
            <w:pPr>
              <w:pStyle w:val="11"/>
              <w:rPr>
                <w:sz w:val="24"/>
              </w:rPr>
            </w:pPr>
          </w:p>
          <w:p w14:paraId="12D25CF0">
            <w:pPr>
              <w:pStyle w:val="11"/>
              <w:rPr>
                <w:sz w:val="24"/>
              </w:rPr>
            </w:pPr>
          </w:p>
          <w:p w14:paraId="27B10F28">
            <w:pPr>
              <w:pStyle w:val="11"/>
              <w:rPr>
                <w:sz w:val="24"/>
              </w:rPr>
            </w:pPr>
          </w:p>
          <w:p w14:paraId="7FA3C590">
            <w:pPr>
              <w:pStyle w:val="11"/>
              <w:spacing w:before="22"/>
              <w:rPr>
                <w:sz w:val="24"/>
              </w:rPr>
            </w:pPr>
          </w:p>
          <w:p w14:paraId="308DC508">
            <w:pPr>
              <w:pStyle w:val="11"/>
              <w:ind w:left="135"/>
              <w:rPr>
                <w:sz w:val="24"/>
              </w:rPr>
            </w:pPr>
            <w:r>
              <w:rPr>
                <w:sz w:val="24"/>
              </w:rPr>
              <w:t>09-09-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339CC">
            <w:pPr>
              <w:pStyle w:val="11"/>
              <w:spacing w:line="233" w:lineRule="exact"/>
              <w:ind w:left="8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string</w:t>
            </w:r>
          </w:p>
          <w:p w14:paraId="588207D7">
            <w:pPr>
              <w:pStyle w:val="11"/>
              <w:spacing w:before="2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operations.</w:t>
            </w:r>
          </w:p>
          <w:p w14:paraId="48FBAA66">
            <w:pPr>
              <w:pStyle w:val="11"/>
              <w:numPr>
                <w:ilvl w:val="0"/>
                <w:numId w:val="8"/>
              </w:numPr>
              <w:tabs>
                <w:tab w:val="left" w:pos="337"/>
              </w:tabs>
              <w:spacing w:before="123" w:after="0" w:line="240" w:lineRule="auto"/>
              <w:ind w:left="33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Concatenate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last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students</w:t>
            </w:r>
          </w:p>
          <w:p w14:paraId="5B6091A4">
            <w:pPr>
              <w:pStyle w:val="11"/>
              <w:numPr>
                <w:ilvl w:val="0"/>
                <w:numId w:val="8"/>
              </w:numPr>
              <w:tabs>
                <w:tab w:val="left" w:pos="346"/>
              </w:tabs>
              <w:spacing w:before="117" w:after="0" w:line="240" w:lineRule="auto"/>
              <w:ind w:left="34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uppercase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lowercase</w:t>
            </w:r>
          </w:p>
          <w:p w14:paraId="0873E9CA">
            <w:pPr>
              <w:pStyle w:val="11"/>
              <w:numPr>
                <w:ilvl w:val="0"/>
                <w:numId w:val="8"/>
              </w:numPr>
              <w:tabs>
                <w:tab w:val="left" w:pos="337"/>
              </w:tabs>
              <w:spacing w:before="123" w:after="0" w:line="240" w:lineRule="auto"/>
              <w:ind w:left="33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‘A’</w:t>
            </w:r>
          </w:p>
          <w:p w14:paraId="239D5F86">
            <w:pPr>
              <w:pStyle w:val="11"/>
              <w:numPr>
                <w:ilvl w:val="0"/>
                <w:numId w:val="8"/>
              </w:numPr>
              <w:tabs>
                <w:tab w:val="left" w:pos="351"/>
              </w:tabs>
              <w:spacing w:before="118" w:after="0" w:line="242" w:lineRule="auto"/>
              <w:ind w:left="88" w:right="1280" w:firstLine="0"/>
              <w:jc w:val="left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phone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hyphen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(e.g., 9876543210 → 98765-43210)</w:t>
            </w:r>
          </w:p>
          <w:p w14:paraId="5296A014">
            <w:pPr>
              <w:pStyle w:val="11"/>
              <w:numPr>
                <w:ilvl w:val="0"/>
                <w:numId w:val="8"/>
              </w:numPr>
              <w:tabs>
                <w:tab w:val="left" w:pos="337"/>
              </w:tabs>
              <w:spacing w:before="114" w:after="0" w:line="240" w:lineRule="auto"/>
              <w:ind w:left="33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Capitalize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first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(title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case)</w:t>
            </w:r>
          </w:p>
          <w:p w14:paraId="0FA921A7">
            <w:pPr>
              <w:pStyle w:val="11"/>
              <w:numPr>
                <w:ilvl w:val="0"/>
                <w:numId w:val="8"/>
              </w:numPr>
              <w:tabs>
                <w:tab w:val="left" w:pos="303"/>
              </w:tabs>
              <w:spacing w:before="118" w:after="0" w:line="242" w:lineRule="auto"/>
              <w:ind w:left="88" w:right="564" w:firstLine="0"/>
              <w:jc w:val="lef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student first name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roll </w:t>
            </w:r>
            <w:r>
              <w:rPr>
                <w:spacing w:val="-2"/>
                <w:sz w:val="24"/>
              </w:rPr>
              <w:t>number</w:t>
            </w:r>
          </w:p>
          <w:p w14:paraId="595D442D">
            <w:pPr>
              <w:pStyle w:val="11"/>
              <w:numPr>
                <w:ilvl w:val="0"/>
                <w:numId w:val="8"/>
              </w:numPr>
              <w:tabs>
                <w:tab w:val="left" w:pos="351"/>
              </w:tabs>
              <w:spacing w:before="120" w:after="0" w:line="240" w:lineRule="auto"/>
              <w:ind w:left="351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Validate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format 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pattern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A5328">
            <w:pPr>
              <w:pStyle w:val="11"/>
              <w:rPr>
                <w:sz w:val="24"/>
              </w:rPr>
            </w:pPr>
          </w:p>
          <w:p w14:paraId="092F1BF1">
            <w:pPr>
              <w:pStyle w:val="11"/>
              <w:rPr>
                <w:sz w:val="24"/>
              </w:rPr>
            </w:pPr>
          </w:p>
          <w:p w14:paraId="1EFD91ED">
            <w:pPr>
              <w:pStyle w:val="11"/>
              <w:rPr>
                <w:sz w:val="24"/>
              </w:rPr>
            </w:pPr>
          </w:p>
          <w:p w14:paraId="1E4A8B2E">
            <w:pPr>
              <w:pStyle w:val="11"/>
              <w:rPr>
                <w:sz w:val="24"/>
              </w:rPr>
            </w:pPr>
          </w:p>
          <w:p w14:paraId="6E57E94D">
            <w:pPr>
              <w:pStyle w:val="11"/>
              <w:rPr>
                <w:sz w:val="24"/>
              </w:rPr>
            </w:pPr>
          </w:p>
          <w:p w14:paraId="520D68F6">
            <w:pPr>
              <w:pStyle w:val="11"/>
              <w:spacing w:before="274"/>
              <w:rPr>
                <w:sz w:val="24"/>
              </w:rPr>
            </w:pPr>
          </w:p>
          <w:p w14:paraId="3198E2AA">
            <w:pPr>
              <w:pStyle w:val="11"/>
              <w:ind w:left="617"/>
              <w:rPr>
                <w:sz w:val="24"/>
              </w:rPr>
            </w:pPr>
            <w:r>
              <w:rPr>
                <w:sz w:val="24"/>
              </w:rPr>
              <w:t>23-</w:t>
            </w: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45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6DCA67D5">
            <w:pPr>
              <w:rPr>
                <w:sz w:val="2"/>
                <w:szCs w:val="2"/>
              </w:rPr>
            </w:pPr>
          </w:p>
        </w:tc>
      </w:tr>
      <w:tr w14:paraId="1B9D3134">
        <w:tblPrEx>
          <w:tblBorders>
            <w:top w:val="thickThinMediumGap" w:color="000000" w:sz="12" w:space="0"/>
            <w:left w:val="thickThinMediumGap" w:color="000000" w:sz="12" w:space="0"/>
            <w:bottom w:val="thickThinMediumGap" w:color="000000" w:sz="12" w:space="0"/>
            <w:right w:val="thickThinMediumGap" w:color="000000" w:sz="12" w:space="0"/>
            <w:insideH w:val="thickThinMediumGap" w:color="000000" w:sz="12" w:space="0"/>
            <w:insideV w:val="thickThinMediumGap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1" w:hRule="atLeast"/>
        </w:trPr>
        <w:tc>
          <w:tcPr>
            <w:tcW w:w="902" w:type="dxa"/>
            <w:vMerge w:val="continue"/>
            <w:tcBorders>
              <w:top w:val="nil"/>
              <w:bottom w:val="single" w:color="000000" w:sz="36" w:space="0"/>
              <w:right w:val="single" w:color="000000" w:sz="4" w:space="0"/>
            </w:tcBorders>
          </w:tcPr>
          <w:p w14:paraId="243A75D4">
            <w:pPr>
              <w:rPr>
                <w:sz w:val="2"/>
                <w:szCs w:val="2"/>
              </w:rPr>
            </w:pPr>
          </w:p>
        </w:tc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26FD97E8">
            <w:pPr>
              <w:pStyle w:val="11"/>
              <w:rPr>
                <w:sz w:val="24"/>
              </w:rPr>
            </w:pPr>
          </w:p>
          <w:p w14:paraId="2D8011AE">
            <w:pPr>
              <w:pStyle w:val="11"/>
              <w:rPr>
                <w:sz w:val="24"/>
              </w:rPr>
            </w:pPr>
          </w:p>
          <w:p w14:paraId="017C0C78">
            <w:pPr>
              <w:pStyle w:val="11"/>
              <w:rPr>
                <w:sz w:val="24"/>
              </w:rPr>
            </w:pPr>
          </w:p>
          <w:p w14:paraId="19610388">
            <w:pPr>
              <w:pStyle w:val="11"/>
              <w:rPr>
                <w:sz w:val="24"/>
              </w:rPr>
            </w:pPr>
          </w:p>
          <w:p w14:paraId="4622424D">
            <w:pPr>
              <w:pStyle w:val="11"/>
              <w:spacing w:before="180"/>
              <w:rPr>
                <w:sz w:val="24"/>
              </w:rPr>
            </w:pPr>
          </w:p>
          <w:p w14:paraId="7DA2D746">
            <w:pPr>
              <w:pStyle w:val="11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3A39B806">
            <w:pPr>
              <w:pStyle w:val="11"/>
              <w:rPr>
                <w:sz w:val="24"/>
              </w:rPr>
            </w:pPr>
          </w:p>
          <w:p w14:paraId="756FAB9E">
            <w:pPr>
              <w:pStyle w:val="11"/>
              <w:rPr>
                <w:sz w:val="24"/>
              </w:rPr>
            </w:pPr>
          </w:p>
          <w:p w14:paraId="5C176197">
            <w:pPr>
              <w:pStyle w:val="11"/>
              <w:rPr>
                <w:sz w:val="24"/>
              </w:rPr>
            </w:pPr>
          </w:p>
          <w:p w14:paraId="57F3B864">
            <w:pPr>
              <w:pStyle w:val="11"/>
              <w:rPr>
                <w:sz w:val="24"/>
              </w:rPr>
            </w:pPr>
          </w:p>
          <w:p w14:paraId="13B179C5">
            <w:pPr>
              <w:pStyle w:val="11"/>
              <w:spacing w:before="180"/>
              <w:rPr>
                <w:sz w:val="24"/>
              </w:rPr>
            </w:pPr>
          </w:p>
          <w:p w14:paraId="2C35A1D6">
            <w:pPr>
              <w:pStyle w:val="11"/>
              <w:ind w:left="135"/>
              <w:rPr>
                <w:sz w:val="24"/>
              </w:rPr>
            </w:pPr>
            <w:r>
              <w:rPr>
                <w:sz w:val="24"/>
              </w:rPr>
              <w:t>12-09-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5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3C8FA92E">
            <w:pPr>
              <w:pStyle w:val="11"/>
              <w:spacing w:line="233" w:lineRule="exact"/>
              <w:ind w:left="88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Join</w:t>
            </w:r>
          </w:p>
          <w:p w14:paraId="40953BD9">
            <w:pPr>
              <w:pStyle w:val="11"/>
              <w:spacing w:before="2"/>
              <w:ind w:left="88"/>
              <w:rPr>
                <w:sz w:val="24"/>
              </w:rPr>
            </w:pPr>
            <w:r>
              <w:rPr>
                <w:spacing w:val="-2"/>
                <w:sz w:val="24"/>
              </w:rPr>
              <w:t>operations.</w:t>
            </w:r>
          </w:p>
          <w:p w14:paraId="628FB38B">
            <w:pPr>
              <w:pStyle w:val="11"/>
              <w:numPr>
                <w:ilvl w:val="0"/>
                <w:numId w:val="9"/>
              </w:numPr>
              <w:tabs>
                <w:tab w:val="left" w:pos="337"/>
              </w:tabs>
              <w:spacing w:before="123" w:after="0" w:line="240" w:lineRule="auto"/>
              <w:ind w:left="33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List 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names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</w:t>
            </w:r>
          </w:p>
          <w:p w14:paraId="19DFE12C">
            <w:pPr>
              <w:pStyle w:val="11"/>
              <w:numPr>
                <w:ilvl w:val="0"/>
                <w:numId w:val="9"/>
              </w:numPr>
              <w:tabs>
                <w:tab w:val="left" w:pos="346"/>
              </w:tabs>
              <w:spacing w:before="118" w:after="0" w:line="242" w:lineRule="auto"/>
              <w:ind w:left="88" w:right="403" w:firstLine="0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names, including those without a department</w:t>
            </w:r>
          </w:p>
          <w:p w14:paraId="0578DF37">
            <w:pPr>
              <w:pStyle w:val="11"/>
              <w:numPr>
                <w:ilvl w:val="0"/>
                <w:numId w:val="9"/>
              </w:numPr>
              <w:tabs>
                <w:tab w:val="left" w:pos="337"/>
              </w:tabs>
              <w:spacing w:before="114" w:after="0" w:line="242" w:lineRule="auto"/>
              <w:ind w:left="88" w:right="41" w:firstLine="0"/>
              <w:jc w:val="lef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departments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even if no employees exist</w:t>
            </w:r>
          </w:p>
          <w:p w14:paraId="6270398C">
            <w:pPr>
              <w:pStyle w:val="11"/>
              <w:spacing w:before="237"/>
              <w:rPr>
                <w:sz w:val="24"/>
              </w:rPr>
            </w:pPr>
          </w:p>
          <w:p w14:paraId="670611CF">
            <w:pPr>
              <w:pStyle w:val="11"/>
              <w:numPr>
                <w:ilvl w:val="0"/>
                <w:numId w:val="9"/>
              </w:numPr>
              <w:tabs>
                <w:tab w:val="left" w:pos="351"/>
              </w:tabs>
              <w:spacing w:before="1" w:after="0" w:line="240" w:lineRule="auto"/>
              <w:ind w:left="351" w:right="0" w:hanging="263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4"/>
                <w:sz w:val="24"/>
              </w:rPr>
              <w:t xml:space="preserve"> names</w:t>
            </w:r>
          </w:p>
          <w:p w14:paraId="433562A1">
            <w:pPr>
              <w:pStyle w:val="11"/>
              <w:numPr>
                <w:ilvl w:val="0"/>
                <w:numId w:val="9"/>
              </w:numPr>
              <w:tabs>
                <w:tab w:val="left" w:pos="337"/>
              </w:tabs>
              <w:spacing w:before="117" w:after="0" w:line="240" w:lineRule="auto"/>
              <w:ind w:left="337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names,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names,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faculty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</w:t>
            </w:r>
          </w:p>
        </w:tc>
        <w:tc>
          <w:tcPr>
            <w:tcW w:w="2017" w:type="dxa"/>
            <w:tcBorders>
              <w:top w:val="single" w:color="000000" w:sz="4" w:space="0"/>
              <w:left w:val="single" w:color="000000" w:sz="4" w:space="0"/>
              <w:bottom w:val="single" w:color="000000" w:sz="36" w:space="0"/>
              <w:right w:val="single" w:color="000000" w:sz="4" w:space="0"/>
            </w:tcBorders>
          </w:tcPr>
          <w:p w14:paraId="2594E32D">
            <w:pPr>
              <w:pStyle w:val="11"/>
              <w:rPr>
                <w:sz w:val="24"/>
              </w:rPr>
            </w:pPr>
          </w:p>
          <w:p w14:paraId="17DF0D21">
            <w:pPr>
              <w:pStyle w:val="11"/>
              <w:rPr>
                <w:sz w:val="24"/>
              </w:rPr>
            </w:pPr>
          </w:p>
          <w:p w14:paraId="54CB1F94">
            <w:pPr>
              <w:pStyle w:val="11"/>
              <w:rPr>
                <w:sz w:val="24"/>
              </w:rPr>
            </w:pPr>
          </w:p>
          <w:p w14:paraId="3529C166">
            <w:pPr>
              <w:pStyle w:val="11"/>
              <w:rPr>
                <w:sz w:val="24"/>
              </w:rPr>
            </w:pPr>
          </w:p>
          <w:p w14:paraId="4010B81A">
            <w:pPr>
              <w:pStyle w:val="11"/>
              <w:spacing w:before="156"/>
              <w:rPr>
                <w:sz w:val="24"/>
              </w:rPr>
            </w:pPr>
          </w:p>
          <w:p w14:paraId="46F08735">
            <w:pPr>
              <w:pStyle w:val="11"/>
              <w:ind w:left="617"/>
              <w:rPr>
                <w:sz w:val="24"/>
              </w:rPr>
            </w:pPr>
            <w:r>
              <w:rPr>
                <w:sz w:val="24"/>
              </w:rPr>
              <w:t>28-</w:t>
            </w: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45" w:type="dxa"/>
            <w:vMerge w:val="continue"/>
            <w:tcBorders>
              <w:top w:val="nil"/>
              <w:left w:val="single" w:color="000000" w:sz="4" w:space="0"/>
              <w:bottom w:val="single" w:color="000000" w:sz="36" w:space="0"/>
            </w:tcBorders>
          </w:tcPr>
          <w:p w14:paraId="0E08C425">
            <w:pPr>
              <w:rPr>
                <w:sz w:val="2"/>
                <w:szCs w:val="2"/>
              </w:rPr>
            </w:pPr>
          </w:p>
        </w:tc>
      </w:tr>
    </w:tbl>
    <w:p w14:paraId="6D815299">
      <w:pPr>
        <w:spacing w:after="0"/>
        <w:rPr>
          <w:sz w:val="2"/>
          <w:szCs w:val="2"/>
        </w:rPr>
        <w:sectPr>
          <w:type w:val="continuous"/>
          <w:pgSz w:w="12240" w:h="15840"/>
          <w:pgMar w:top="480" w:right="360" w:bottom="280" w:left="360" w:header="720" w:footer="720" w:gutter="0"/>
          <w:cols w:space="720" w:num="1"/>
        </w:sectPr>
      </w:pPr>
    </w:p>
    <w:tbl>
      <w:tblPr>
        <w:tblStyle w:val="5"/>
        <w:tblW w:w="0" w:type="auto"/>
        <w:tblInd w:w="10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"/>
        <w:gridCol w:w="1565"/>
        <w:gridCol w:w="5666"/>
        <w:gridCol w:w="2022"/>
      </w:tblGrid>
      <w:tr w14:paraId="666FB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567" w:type="dxa"/>
          </w:tcPr>
          <w:p w14:paraId="3089404D">
            <w:pPr>
              <w:pStyle w:val="11"/>
              <w:rPr>
                <w:sz w:val="22"/>
              </w:rPr>
            </w:pPr>
          </w:p>
        </w:tc>
        <w:tc>
          <w:tcPr>
            <w:tcW w:w="1565" w:type="dxa"/>
          </w:tcPr>
          <w:p w14:paraId="71CDE572">
            <w:pPr>
              <w:pStyle w:val="11"/>
              <w:rPr>
                <w:sz w:val="22"/>
              </w:rPr>
            </w:pPr>
          </w:p>
        </w:tc>
        <w:tc>
          <w:tcPr>
            <w:tcW w:w="5666" w:type="dxa"/>
          </w:tcPr>
          <w:p w14:paraId="142851F4">
            <w:pPr>
              <w:pStyle w:val="11"/>
              <w:spacing w:before="1" w:line="242" w:lineRule="auto"/>
              <w:ind w:left="62"/>
              <w:rPr>
                <w:sz w:val="24"/>
              </w:rPr>
            </w:pPr>
            <w:r>
              <w:rPr>
                <w:sz w:val="24"/>
              </w:rPr>
              <w:t>f)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library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 names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due </w:t>
            </w:r>
            <w:r>
              <w:rPr>
                <w:spacing w:val="-2"/>
                <w:sz w:val="24"/>
              </w:rPr>
              <w:t>dates</w:t>
            </w:r>
          </w:p>
        </w:tc>
        <w:tc>
          <w:tcPr>
            <w:tcW w:w="2022" w:type="dxa"/>
          </w:tcPr>
          <w:p w14:paraId="13B6A6E0">
            <w:pPr>
              <w:pStyle w:val="11"/>
              <w:rPr>
                <w:sz w:val="22"/>
              </w:rPr>
            </w:pPr>
          </w:p>
        </w:tc>
      </w:tr>
      <w:tr w14:paraId="693B5B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2" w:hRule="atLeast"/>
        </w:trPr>
        <w:tc>
          <w:tcPr>
            <w:tcW w:w="567" w:type="dxa"/>
          </w:tcPr>
          <w:p w14:paraId="7FD25E3E">
            <w:pPr>
              <w:pStyle w:val="11"/>
              <w:rPr>
                <w:sz w:val="24"/>
              </w:rPr>
            </w:pPr>
          </w:p>
          <w:p w14:paraId="234FC1F2">
            <w:pPr>
              <w:pStyle w:val="11"/>
              <w:rPr>
                <w:sz w:val="24"/>
              </w:rPr>
            </w:pPr>
          </w:p>
          <w:p w14:paraId="4A11BE39">
            <w:pPr>
              <w:pStyle w:val="11"/>
              <w:rPr>
                <w:sz w:val="24"/>
              </w:rPr>
            </w:pPr>
          </w:p>
          <w:p w14:paraId="557AC847">
            <w:pPr>
              <w:pStyle w:val="11"/>
              <w:rPr>
                <w:sz w:val="24"/>
              </w:rPr>
            </w:pPr>
          </w:p>
          <w:p w14:paraId="0802EDCB">
            <w:pPr>
              <w:pStyle w:val="11"/>
              <w:rPr>
                <w:sz w:val="24"/>
              </w:rPr>
            </w:pPr>
          </w:p>
          <w:p w14:paraId="7236D6EB">
            <w:pPr>
              <w:pStyle w:val="11"/>
              <w:rPr>
                <w:sz w:val="24"/>
              </w:rPr>
            </w:pPr>
          </w:p>
          <w:p w14:paraId="32D53DCB">
            <w:pPr>
              <w:pStyle w:val="11"/>
              <w:spacing w:before="4"/>
              <w:rPr>
                <w:sz w:val="24"/>
              </w:rPr>
            </w:pPr>
          </w:p>
          <w:p w14:paraId="373078A9">
            <w:pPr>
              <w:pStyle w:val="1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565" w:type="dxa"/>
          </w:tcPr>
          <w:p w14:paraId="62F76220">
            <w:pPr>
              <w:pStyle w:val="11"/>
              <w:rPr>
                <w:sz w:val="24"/>
              </w:rPr>
            </w:pPr>
          </w:p>
          <w:p w14:paraId="4F17E68A">
            <w:pPr>
              <w:pStyle w:val="11"/>
              <w:rPr>
                <w:sz w:val="24"/>
              </w:rPr>
            </w:pPr>
          </w:p>
          <w:p w14:paraId="292CE076">
            <w:pPr>
              <w:pStyle w:val="11"/>
              <w:rPr>
                <w:sz w:val="24"/>
              </w:rPr>
            </w:pPr>
          </w:p>
          <w:p w14:paraId="5B90142A">
            <w:pPr>
              <w:pStyle w:val="11"/>
              <w:rPr>
                <w:sz w:val="24"/>
              </w:rPr>
            </w:pPr>
          </w:p>
          <w:p w14:paraId="4DD29B0C">
            <w:pPr>
              <w:pStyle w:val="11"/>
              <w:rPr>
                <w:sz w:val="24"/>
              </w:rPr>
            </w:pPr>
          </w:p>
          <w:p w14:paraId="355ABA41">
            <w:pPr>
              <w:pStyle w:val="11"/>
              <w:rPr>
                <w:sz w:val="24"/>
              </w:rPr>
            </w:pPr>
          </w:p>
          <w:p w14:paraId="398C54DB">
            <w:pPr>
              <w:pStyle w:val="11"/>
              <w:spacing w:before="4"/>
              <w:rPr>
                <w:sz w:val="24"/>
              </w:rPr>
            </w:pPr>
          </w:p>
          <w:p w14:paraId="31F40861">
            <w:pPr>
              <w:pStyle w:val="11"/>
              <w:ind w:left="110"/>
              <w:rPr>
                <w:sz w:val="24"/>
              </w:rPr>
            </w:pPr>
            <w:r>
              <w:rPr>
                <w:sz w:val="24"/>
              </w:rPr>
              <w:t>7-11-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</w:tcPr>
          <w:p w14:paraId="3D13222A">
            <w:pPr>
              <w:pStyle w:val="11"/>
              <w:spacing w:line="242" w:lineRule="auto"/>
              <w:ind w:left="62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perform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following Conditional Join operations.</w:t>
            </w:r>
          </w:p>
          <w:p w14:paraId="40CBF762">
            <w:pPr>
              <w:pStyle w:val="11"/>
              <w:numPr>
                <w:ilvl w:val="0"/>
                <w:numId w:val="10"/>
              </w:numPr>
              <w:tabs>
                <w:tab w:val="left" w:pos="311"/>
              </w:tabs>
              <w:spacing w:before="116" w:after="0" w:line="240" w:lineRule="auto"/>
              <w:ind w:left="311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 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‘Finance’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department</w:t>
            </w:r>
          </w:p>
          <w:p w14:paraId="391A4170">
            <w:pPr>
              <w:pStyle w:val="11"/>
              <w:numPr>
                <w:ilvl w:val="0"/>
                <w:numId w:val="10"/>
              </w:numPr>
              <w:tabs>
                <w:tab w:val="left" w:pos="320"/>
              </w:tabs>
              <w:spacing w:before="118" w:after="0" w:line="240" w:lineRule="auto"/>
              <w:ind w:left="320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Display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customers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haven’t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placed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orders</w:t>
            </w:r>
          </w:p>
          <w:p w14:paraId="1649AA50">
            <w:pPr>
              <w:pStyle w:val="11"/>
              <w:numPr>
                <w:ilvl w:val="0"/>
                <w:numId w:val="10"/>
              </w:numPr>
              <w:tabs>
                <w:tab w:val="left" w:pos="311"/>
              </w:tabs>
              <w:spacing w:before="117" w:after="0" w:line="242" w:lineRule="auto"/>
              <w:ind w:left="62" w:right="504" w:firstLine="0"/>
              <w:jc w:val="lef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courses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enrolled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4"/>
                <w:sz w:val="24"/>
              </w:rPr>
              <w:t>each</w:t>
            </w:r>
          </w:p>
          <w:p w14:paraId="7C9A63DD">
            <w:pPr>
              <w:pStyle w:val="11"/>
              <w:numPr>
                <w:ilvl w:val="0"/>
                <w:numId w:val="10"/>
              </w:numPr>
              <w:tabs>
                <w:tab w:val="left" w:pos="325"/>
              </w:tabs>
              <w:spacing w:before="115" w:after="0" w:line="242" w:lineRule="auto"/>
              <w:ind w:left="62" w:right="203" w:firstLine="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department average salary</w:t>
            </w:r>
          </w:p>
          <w:p w14:paraId="4BE76EE2">
            <w:pPr>
              <w:pStyle w:val="11"/>
              <w:numPr>
                <w:ilvl w:val="0"/>
                <w:numId w:val="10"/>
              </w:numPr>
              <w:tabs>
                <w:tab w:val="left" w:pos="311"/>
              </w:tabs>
              <w:spacing w:before="120" w:after="0" w:line="240" w:lineRule="auto"/>
              <w:ind w:left="311" w:right="0" w:hanging="249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highest-paid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employee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department</w:t>
            </w:r>
          </w:p>
          <w:p w14:paraId="4E2C9C06">
            <w:pPr>
              <w:pStyle w:val="11"/>
              <w:numPr>
                <w:ilvl w:val="0"/>
                <w:numId w:val="10"/>
              </w:numPr>
              <w:tabs>
                <w:tab w:val="left" w:pos="281"/>
              </w:tabs>
              <w:spacing w:before="117" w:after="0" w:line="242" w:lineRule="auto"/>
              <w:ind w:left="62" w:right="246" w:firstLine="0"/>
              <w:jc w:val="left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employees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earn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department average salary.</w:t>
            </w:r>
          </w:p>
        </w:tc>
        <w:tc>
          <w:tcPr>
            <w:tcW w:w="2022" w:type="dxa"/>
          </w:tcPr>
          <w:p w14:paraId="50425F51">
            <w:pPr>
              <w:pStyle w:val="11"/>
              <w:rPr>
                <w:sz w:val="24"/>
              </w:rPr>
            </w:pPr>
          </w:p>
          <w:p w14:paraId="6B156A28">
            <w:pPr>
              <w:pStyle w:val="11"/>
              <w:rPr>
                <w:sz w:val="24"/>
              </w:rPr>
            </w:pPr>
          </w:p>
          <w:p w14:paraId="29F21520">
            <w:pPr>
              <w:pStyle w:val="11"/>
              <w:rPr>
                <w:sz w:val="24"/>
              </w:rPr>
            </w:pPr>
          </w:p>
          <w:p w14:paraId="2B29512C">
            <w:pPr>
              <w:pStyle w:val="11"/>
              <w:rPr>
                <w:sz w:val="24"/>
              </w:rPr>
            </w:pPr>
          </w:p>
          <w:p w14:paraId="383C3647">
            <w:pPr>
              <w:pStyle w:val="11"/>
              <w:rPr>
                <w:sz w:val="24"/>
              </w:rPr>
            </w:pPr>
          </w:p>
          <w:p w14:paraId="2635C617">
            <w:pPr>
              <w:pStyle w:val="11"/>
              <w:rPr>
                <w:sz w:val="24"/>
              </w:rPr>
            </w:pPr>
          </w:p>
          <w:p w14:paraId="63F8AA49">
            <w:pPr>
              <w:pStyle w:val="11"/>
              <w:spacing w:before="33"/>
              <w:rPr>
                <w:sz w:val="24"/>
              </w:rPr>
            </w:pPr>
          </w:p>
          <w:p w14:paraId="5AE07611">
            <w:pPr>
              <w:pStyle w:val="11"/>
              <w:ind w:left="590"/>
              <w:rPr>
                <w:sz w:val="24"/>
              </w:rPr>
            </w:pPr>
            <w:r>
              <w:rPr>
                <w:sz w:val="24"/>
              </w:rPr>
              <w:t>35-</w:t>
            </w:r>
            <w:r>
              <w:rPr>
                <w:spacing w:val="-5"/>
                <w:sz w:val="24"/>
              </w:rPr>
              <w:t>40</w:t>
            </w:r>
          </w:p>
        </w:tc>
      </w:tr>
      <w:tr w14:paraId="4FC7A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4" w:hRule="atLeast"/>
        </w:trPr>
        <w:tc>
          <w:tcPr>
            <w:tcW w:w="567" w:type="dxa"/>
          </w:tcPr>
          <w:p w14:paraId="1EE8E754">
            <w:pPr>
              <w:pStyle w:val="11"/>
              <w:rPr>
                <w:sz w:val="24"/>
              </w:rPr>
            </w:pPr>
          </w:p>
          <w:p w14:paraId="46E879B3">
            <w:pPr>
              <w:pStyle w:val="11"/>
              <w:rPr>
                <w:sz w:val="24"/>
              </w:rPr>
            </w:pPr>
          </w:p>
          <w:p w14:paraId="1B8EC7CE">
            <w:pPr>
              <w:pStyle w:val="11"/>
              <w:rPr>
                <w:sz w:val="24"/>
              </w:rPr>
            </w:pPr>
          </w:p>
          <w:p w14:paraId="47A7A0B6">
            <w:pPr>
              <w:pStyle w:val="11"/>
              <w:rPr>
                <w:sz w:val="24"/>
              </w:rPr>
            </w:pPr>
          </w:p>
          <w:p w14:paraId="52A92F48">
            <w:pPr>
              <w:pStyle w:val="11"/>
              <w:rPr>
                <w:sz w:val="24"/>
              </w:rPr>
            </w:pPr>
          </w:p>
          <w:p w14:paraId="1B63ADEE">
            <w:pPr>
              <w:pStyle w:val="11"/>
              <w:spacing w:before="141"/>
              <w:rPr>
                <w:sz w:val="24"/>
              </w:rPr>
            </w:pPr>
          </w:p>
          <w:p w14:paraId="0E6DAD72">
            <w:pPr>
              <w:pStyle w:val="1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565" w:type="dxa"/>
          </w:tcPr>
          <w:p w14:paraId="50718507">
            <w:pPr>
              <w:pStyle w:val="11"/>
              <w:rPr>
                <w:sz w:val="24"/>
              </w:rPr>
            </w:pPr>
          </w:p>
          <w:p w14:paraId="14E361C1">
            <w:pPr>
              <w:pStyle w:val="11"/>
              <w:rPr>
                <w:sz w:val="24"/>
              </w:rPr>
            </w:pPr>
          </w:p>
          <w:p w14:paraId="21C75153">
            <w:pPr>
              <w:pStyle w:val="11"/>
              <w:rPr>
                <w:sz w:val="24"/>
              </w:rPr>
            </w:pPr>
          </w:p>
          <w:p w14:paraId="66B53EFD">
            <w:pPr>
              <w:pStyle w:val="11"/>
              <w:rPr>
                <w:sz w:val="24"/>
              </w:rPr>
            </w:pPr>
          </w:p>
          <w:p w14:paraId="1688214E">
            <w:pPr>
              <w:pStyle w:val="11"/>
              <w:rPr>
                <w:sz w:val="24"/>
              </w:rPr>
            </w:pPr>
          </w:p>
          <w:p w14:paraId="6E58C247">
            <w:pPr>
              <w:pStyle w:val="11"/>
              <w:spacing w:before="141"/>
              <w:rPr>
                <w:sz w:val="24"/>
              </w:rPr>
            </w:pPr>
          </w:p>
          <w:p w14:paraId="684760B7">
            <w:pPr>
              <w:pStyle w:val="11"/>
              <w:ind w:left="110"/>
              <w:rPr>
                <w:sz w:val="24"/>
              </w:rPr>
            </w:pPr>
            <w:r>
              <w:rPr>
                <w:sz w:val="24"/>
              </w:rPr>
              <w:t>7-11-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</w:tcPr>
          <w:p w14:paraId="76457024">
            <w:pPr>
              <w:pStyle w:val="11"/>
              <w:spacing w:before="34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Create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following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fields</w:t>
            </w:r>
          </w:p>
          <w:p w14:paraId="66C370F7">
            <w:pPr>
              <w:pStyle w:val="11"/>
              <w:spacing w:before="48"/>
              <w:ind w:left="62"/>
              <w:rPr>
                <w:sz w:val="20"/>
              </w:rPr>
            </w:pPr>
            <w:r>
              <w:rPr>
                <w:spacing w:val="-2"/>
                <w:sz w:val="20"/>
              </w:rPr>
              <w:t>(Name,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Dept_No,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joining,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Dept_Name,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Location,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Salary)</w:t>
            </w:r>
          </w:p>
          <w:p w14:paraId="039C29C2">
            <w:pPr>
              <w:pStyle w:val="11"/>
              <w:numPr>
                <w:ilvl w:val="0"/>
                <w:numId w:val="11"/>
              </w:numPr>
              <w:tabs>
                <w:tab w:val="left" w:pos="301"/>
              </w:tabs>
              <w:spacing w:before="131" w:after="0" w:line="240" w:lineRule="auto"/>
              <w:ind w:left="301" w:right="0" w:hanging="239"/>
              <w:jc w:val="left"/>
              <w:rPr>
                <w:sz w:val="24"/>
              </w:rPr>
            </w:pPr>
            <w:r>
              <w:rPr>
                <w:sz w:val="24"/>
              </w:rPr>
              <w:t>Insert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records</w:t>
            </w:r>
          </w:p>
          <w:p w14:paraId="7AE3ADDD">
            <w:pPr>
              <w:pStyle w:val="11"/>
              <w:numPr>
                <w:ilvl w:val="0"/>
                <w:numId w:val="11"/>
              </w:numPr>
              <w:tabs>
                <w:tab w:val="left" w:pos="320"/>
              </w:tabs>
              <w:spacing w:before="118" w:after="0" w:line="242" w:lineRule="auto"/>
              <w:ind w:left="62" w:right="190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salary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Mathematics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Depart </w:t>
            </w:r>
            <w:r>
              <w:rPr>
                <w:spacing w:val="-4"/>
                <w:sz w:val="24"/>
              </w:rPr>
              <w:t>ment.</w:t>
            </w:r>
          </w:p>
          <w:p w14:paraId="2550772B">
            <w:pPr>
              <w:pStyle w:val="11"/>
              <w:numPr>
                <w:ilvl w:val="0"/>
                <w:numId w:val="11"/>
              </w:numPr>
              <w:tabs>
                <w:tab w:val="left" w:pos="301"/>
              </w:tabs>
              <w:spacing w:before="115" w:after="0" w:line="240" w:lineRule="auto"/>
              <w:ind w:left="301" w:right="0" w:hanging="23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Perform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  <w:p w14:paraId="0D06B411">
            <w:pPr>
              <w:pStyle w:val="11"/>
              <w:numPr>
                <w:ilvl w:val="0"/>
                <w:numId w:val="11"/>
              </w:numPr>
              <w:tabs>
                <w:tab w:val="left" w:pos="320"/>
              </w:tabs>
              <w:spacing w:before="118" w:after="0" w:line="242" w:lineRule="auto"/>
              <w:ind w:left="62" w:right="84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Give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Increment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15%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salary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Commerce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Departme </w:t>
            </w:r>
            <w:r>
              <w:rPr>
                <w:spacing w:val="-6"/>
                <w:sz w:val="24"/>
              </w:rPr>
              <w:t>nt</w:t>
            </w:r>
          </w:p>
          <w:p w14:paraId="4C90D45E">
            <w:pPr>
              <w:pStyle w:val="11"/>
              <w:numPr>
                <w:ilvl w:val="0"/>
                <w:numId w:val="11"/>
              </w:numPr>
              <w:tabs>
                <w:tab w:val="left" w:pos="301"/>
              </w:tabs>
              <w:spacing w:before="119" w:after="0" w:line="240" w:lineRule="auto"/>
              <w:ind w:left="301" w:right="0" w:hanging="23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Perform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command</w:t>
            </w:r>
          </w:p>
          <w:p w14:paraId="0761C444">
            <w:pPr>
              <w:pStyle w:val="11"/>
              <w:numPr>
                <w:ilvl w:val="0"/>
                <w:numId w:val="11"/>
              </w:numPr>
              <w:tabs>
                <w:tab w:val="left" w:pos="277"/>
              </w:tabs>
              <w:spacing w:before="118" w:after="0" w:line="240" w:lineRule="auto"/>
              <w:ind w:left="277" w:right="0" w:hanging="21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Perform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point</w:t>
            </w:r>
          </w:p>
        </w:tc>
        <w:tc>
          <w:tcPr>
            <w:tcW w:w="2022" w:type="dxa"/>
          </w:tcPr>
          <w:p w14:paraId="785460A9">
            <w:pPr>
              <w:pStyle w:val="11"/>
              <w:rPr>
                <w:sz w:val="24"/>
              </w:rPr>
            </w:pPr>
          </w:p>
          <w:p w14:paraId="548688CE">
            <w:pPr>
              <w:pStyle w:val="11"/>
              <w:rPr>
                <w:sz w:val="24"/>
              </w:rPr>
            </w:pPr>
          </w:p>
          <w:p w14:paraId="5E2E188D">
            <w:pPr>
              <w:pStyle w:val="11"/>
              <w:rPr>
                <w:sz w:val="24"/>
              </w:rPr>
            </w:pPr>
          </w:p>
          <w:p w14:paraId="182802C4">
            <w:pPr>
              <w:pStyle w:val="11"/>
              <w:rPr>
                <w:sz w:val="24"/>
              </w:rPr>
            </w:pPr>
          </w:p>
          <w:p w14:paraId="607F2FF6">
            <w:pPr>
              <w:pStyle w:val="11"/>
              <w:rPr>
                <w:sz w:val="24"/>
              </w:rPr>
            </w:pPr>
          </w:p>
          <w:p w14:paraId="5FA85412">
            <w:pPr>
              <w:pStyle w:val="11"/>
              <w:rPr>
                <w:sz w:val="24"/>
              </w:rPr>
            </w:pPr>
          </w:p>
          <w:p w14:paraId="07670741">
            <w:pPr>
              <w:pStyle w:val="11"/>
              <w:spacing w:before="33"/>
              <w:rPr>
                <w:sz w:val="24"/>
              </w:rPr>
            </w:pPr>
          </w:p>
          <w:p w14:paraId="5925A576">
            <w:pPr>
              <w:pStyle w:val="11"/>
              <w:ind w:left="590"/>
              <w:rPr>
                <w:sz w:val="24"/>
              </w:rPr>
            </w:pPr>
            <w:r>
              <w:rPr>
                <w:sz w:val="24"/>
              </w:rPr>
              <w:t>41-</w:t>
            </w:r>
            <w:r>
              <w:rPr>
                <w:spacing w:val="-5"/>
                <w:sz w:val="24"/>
              </w:rPr>
              <w:t>42</w:t>
            </w:r>
          </w:p>
        </w:tc>
      </w:tr>
      <w:tr w14:paraId="5F1CA2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67" w:type="dxa"/>
          </w:tcPr>
          <w:p w14:paraId="50184A14">
            <w:pPr>
              <w:pStyle w:val="11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565" w:type="dxa"/>
          </w:tcPr>
          <w:p w14:paraId="14E119F5">
            <w:pPr>
              <w:pStyle w:val="11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4-11-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</w:tcPr>
          <w:p w14:paraId="47ED0E4D">
            <w:pPr>
              <w:pStyle w:val="11"/>
              <w:spacing w:before="6"/>
              <w:ind w:left="62"/>
              <w:rPr>
                <w:sz w:val="24"/>
              </w:rPr>
            </w:pPr>
            <w:r>
              <w:rPr>
                <w:sz w:val="24"/>
              </w:rPr>
              <w:t>Write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 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Cursors.</w:t>
            </w:r>
          </w:p>
        </w:tc>
        <w:tc>
          <w:tcPr>
            <w:tcW w:w="2022" w:type="dxa"/>
          </w:tcPr>
          <w:p w14:paraId="0276BD92">
            <w:pPr>
              <w:pStyle w:val="11"/>
              <w:spacing w:before="1"/>
              <w:ind w:left="590"/>
              <w:rPr>
                <w:sz w:val="24"/>
              </w:rPr>
            </w:pPr>
            <w:r>
              <w:rPr>
                <w:sz w:val="24"/>
              </w:rPr>
              <w:t>43-</w:t>
            </w:r>
            <w:r>
              <w:rPr>
                <w:spacing w:val="-5"/>
                <w:sz w:val="24"/>
              </w:rPr>
              <w:t>46</w:t>
            </w:r>
          </w:p>
        </w:tc>
      </w:tr>
      <w:tr w14:paraId="319A9E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67" w:type="dxa"/>
          </w:tcPr>
          <w:p w14:paraId="1800F74C">
            <w:pPr>
              <w:pStyle w:val="11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565" w:type="dxa"/>
          </w:tcPr>
          <w:p w14:paraId="7D550891">
            <w:pPr>
              <w:pStyle w:val="11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4-11-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</w:tcPr>
          <w:p w14:paraId="7355FCA4">
            <w:pPr>
              <w:pStyle w:val="11"/>
              <w:spacing w:before="1"/>
              <w:ind w:left="62"/>
              <w:rPr>
                <w:sz w:val="24"/>
              </w:rPr>
            </w:pPr>
            <w:r>
              <w:rPr>
                <w:sz w:val="24"/>
              </w:rPr>
              <w:t>Write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 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Functions.</w:t>
            </w:r>
          </w:p>
        </w:tc>
        <w:tc>
          <w:tcPr>
            <w:tcW w:w="2022" w:type="dxa"/>
          </w:tcPr>
          <w:p w14:paraId="3B2A53CF">
            <w:pPr>
              <w:pStyle w:val="11"/>
              <w:spacing w:line="273" w:lineRule="exact"/>
              <w:ind w:left="590"/>
              <w:rPr>
                <w:sz w:val="24"/>
              </w:rPr>
            </w:pPr>
            <w:r>
              <w:rPr>
                <w:sz w:val="24"/>
              </w:rPr>
              <w:t>47-</w:t>
            </w:r>
            <w:r>
              <w:rPr>
                <w:spacing w:val="-5"/>
                <w:sz w:val="24"/>
              </w:rPr>
              <w:t>50</w:t>
            </w:r>
          </w:p>
        </w:tc>
      </w:tr>
      <w:tr w14:paraId="0DD584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567" w:type="dxa"/>
          </w:tcPr>
          <w:p w14:paraId="45DB1A6C">
            <w:pPr>
              <w:pStyle w:val="11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565" w:type="dxa"/>
          </w:tcPr>
          <w:p w14:paraId="2141D4A9">
            <w:pPr>
              <w:pStyle w:val="11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4-11-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</w:tcPr>
          <w:p w14:paraId="235AEDE8">
            <w:pPr>
              <w:pStyle w:val="11"/>
              <w:spacing w:before="1"/>
              <w:ind w:left="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create </w:t>
            </w:r>
            <w:r>
              <w:rPr>
                <w:spacing w:val="-2"/>
                <w:sz w:val="24"/>
              </w:rPr>
              <w:t>Procedures.</w:t>
            </w:r>
          </w:p>
        </w:tc>
        <w:tc>
          <w:tcPr>
            <w:tcW w:w="2022" w:type="dxa"/>
          </w:tcPr>
          <w:p w14:paraId="75327B69">
            <w:pPr>
              <w:pStyle w:val="11"/>
              <w:spacing w:line="273" w:lineRule="exact"/>
              <w:ind w:left="590"/>
              <w:rPr>
                <w:sz w:val="24"/>
              </w:rPr>
            </w:pPr>
            <w:r>
              <w:rPr>
                <w:sz w:val="24"/>
              </w:rPr>
              <w:t>51-</w:t>
            </w:r>
            <w:r>
              <w:rPr>
                <w:spacing w:val="-5"/>
                <w:sz w:val="24"/>
              </w:rPr>
              <w:t>56</w:t>
            </w:r>
          </w:p>
        </w:tc>
      </w:tr>
      <w:tr w14:paraId="2AF7C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567" w:type="dxa"/>
          </w:tcPr>
          <w:p w14:paraId="3B904DC5">
            <w:pPr>
              <w:pStyle w:val="11"/>
              <w:spacing w:line="27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565" w:type="dxa"/>
          </w:tcPr>
          <w:p w14:paraId="07CCA492">
            <w:pPr>
              <w:pStyle w:val="11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4-11-</w:t>
            </w:r>
            <w:r>
              <w:rPr>
                <w:spacing w:val="-4"/>
                <w:sz w:val="24"/>
              </w:rPr>
              <w:t>2025</w:t>
            </w:r>
          </w:p>
        </w:tc>
        <w:tc>
          <w:tcPr>
            <w:tcW w:w="5666" w:type="dxa"/>
          </w:tcPr>
          <w:p w14:paraId="56BD8EF6">
            <w:pPr>
              <w:pStyle w:val="11"/>
              <w:spacing w:before="1"/>
              <w:ind w:left="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MySQL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queries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Triggers.</w:t>
            </w:r>
          </w:p>
        </w:tc>
        <w:tc>
          <w:tcPr>
            <w:tcW w:w="2022" w:type="dxa"/>
          </w:tcPr>
          <w:p w14:paraId="1A6AEE12">
            <w:pPr>
              <w:pStyle w:val="11"/>
              <w:spacing w:line="273" w:lineRule="exact"/>
              <w:ind w:left="590"/>
              <w:rPr>
                <w:sz w:val="24"/>
              </w:rPr>
            </w:pPr>
            <w:r>
              <w:rPr>
                <w:sz w:val="24"/>
              </w:rPr>
              <w:t>57-</w:t>
            </w:r>
            <w:r>
              <w:rPr>
                <w:spacing w:val="-5"/>
                <w:sz w:val="24"/>
              </w:rPr>
              <w:t>62</w:t>
            </w:r>
          </w:p>
        </w:tc>
      </w:tr>
    </w:tbl>
    <w:p w14:paraId="5DF87850"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316865</wp:posOffset>
                </wp:positionH>
                <wp:positionV relativeFrom="page">
                  <wp:posOffset>316865</wp:posOffset>
                </wp:positionV>
                <wp:extent cx="7141210" cy="942721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1209" cy="942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1209" h="9427210">
                              <a:moveTo>
                                <a:pt x="54851" y="9372308"/>
                              </a:moveTo>
                              <a:lnTo>
                                <a:pt x="45720" y="9372308"/>
                              </a:lnTo>
                              <a:lnTo>
                                <a:pt x="45720" y="9381439"/>
                              </a:lnTo>
                              <a:lnTo>
                                <a:pt x="54851" y="9381439"/>
                              </a:lnTo>
                              <a:lnTo>
                                <a:pt x="54851" y="9372308"/>
                              </a:lnTo>
                              <a:close/>
                            </a:path>
                            <a:path w="7141209" h="9427210">
                              <a:moveTo>
                                <a:pt x="54851" y="45720"/>
                              </a:moveTo>
                              <a:lnTo>
                                <a:pt x="45720" y="45720"/>
                              </a:lnTo>
                              <a:lnTo>
                                <a:pt x="45720" y="54825"/>
                              </a:lnTo>
                              <a:lnTo>
                                <a:pt x="45720" y="9372295"/>
                              </a:lnTo>
                              <a:lnTo>
                                <a:pt x="54851" y="9372295"/>
                              </a:lnTo>
                              <a:lnTo>
                                <a:pt x="54851" y="54864"/>
                              </a:lnTo>
                              <a:lnTo>
                                <a:pt x="54851" y="45720"/>
                              </a:lnTo>
                              <a:close/>
                            </a:path>
                            <a:path w="7141209" h="9427210">
                              <a:moveTo>
                                <a:pt x="7086333" y="9390583"/>
                              </a:moveTo>
                              <a:lnTo>
                                <a:pt x="54864" y="9390583"/>
                              </a:lnTo>
                              <a:lnTo>
                                <a:pt x="36576" y="9390583"/>
                              </a:lnTo>
                              <a:lnTo>
                                <a:pt x="36576" y="9372308"/>
                              </a:lnTo>
                              <a:lnTo>
                                <a:pt x="0" y="9372308"/>
                              </a:lnTo>
                              <a:lnTo>
                                <a:pt x="0" y="9390583"/>
                              </a:lnTo>
                              <a:lnTo>
                                <a:pt x="0" y="9427159"/>
                              </a:lnTo>
                              <a:lnTo>
                                <a:pt x="36576" y="9427159"/>
                              </a:lnTo>
                              <a:lnTo>
                                <a:pt x="54864" y="9427159"/>
                              </a:lnTo>
                              <a:lnTo>
                                <a:pt x="7086333" y="9427159"/>
                              </a:lnTo>
                              <a:lnTo>
                                <a:pt x="7086333" y="9390583"/>
                              </a:lnTo>
                              <a:close/>
                            </a:path>
                            <a:path w="7141209" h="9427210">
                              <a:moveTo>
                                <a:pt x="7086333" y="9372308"/>
                              </a:moveTo>
                              <a:lnTo>
                                <a:pt x="54864" y="9372308"/>
                              </a:lnTo>
                              <a:lnTo>
                                <a:pt x="54864" y="9381439"/>
                              </a:lnTo>
                              <a:lnTo>
                                <a:pt x="7086333" y="9381439"/>
                              </a:lnTo>
                              <a:lnTo>
                                <a:pt x="7086333" y="9372308"/>
                              </a:lnTo>
                              <a:close/>
                            </a:path>
                            <a:path w="7141209" h="9427210">
                              <a:moveTo>
                                <a:pt x="7086333" y="45720"/>
                              </a:moveTo>
                              <a:lnTo>
                                <a:pt x="54864" y="45720"/>
                              </a:lnTo>
                              <a:lnTo>
                                <a:pt x="54864" y="54864"/>
                              </a:lnTo>
                              <a:lnTo>
                                <a:pt x="7086333" y="54864"/>
                              </a:lnTo>
                              <a:lnTo>
                                <a:pt x="7086333" y="45720"/>
                              </a:lnTo>
                              <a:close/>
                            </a:path>
                            <a:path w="7141209" h="9427210">
                              <a:moveTo>
                                <a:pt x="7086333" y="0"/>
                              </a:moveTo>
                              <a:lnTo>
                                <a:pt x="54864" y="0"/>
                              </a:lnTo>
                              <a:lnTo>
                                <a:pt x="36576" y="0"/>
                              </a:lnTo>
                              <a:lnTo>
                                <a:pt x="0" y="0"/>
                              </a:lnTo>
                              <a:lnTo>
                                <a:pt x="0" y="36576"/>
                              </a:lnTo>
                              <a:lnTo>
                                <a:pt x="0" y="54825"/>
                              </a:lnTo>
                              <a:lnTo>
                                <a:pt x="0" y="9372295"/>
                              </a:lnTo>
                              <a:lnTo>
                                <a:pt x="36576" y="9372295"/>
                              </a:lnTo>
                              <a:lnTo>
                                <a:pt x="36576" y="54864"/>
                              </a:lnTo>
                              <a:lnTo>
                                <a:pt x="36576" y="36576"/>
                              </a:lnTo>
                              <a:lnTo>
                                <a:pt x="54864" y="36576"/>
                              </a:lnTo>
                              <a:lnTo>
                                <a:pt x="7086333" y="36576"/>
                              </a:lnTo>
                              <a:lnTo>
                                <a:pt x="7086333" y="0"/>
                              </a:lnTo>
                              <a:close/>
                            </a:path>
                            <a:path w="7141209" h="9427210">
                              <a:moveTo>
                                <a:pt x="7095477" y="9372308"/>
                              </a:moveTo>
                              <a:lnTo>
                                <a:pt x="7086346" y="9372308"/>
                              </a:lnTo>
                              <a:lnTo>
                                <a:pt x="7086346" y="9381439"/>
                              </a:lnTo>
                              <a:lnTo>
                                <a:pt x="7095477" y="9381439"/>
                              </a:lnTo>
                              <a:lnTo>
                                <a:pt x="7095477" y="9372308"/>
                              </a:lnTo>
                              <a:close/>
                            </a:path>
                            <a:path w="7141209" h="9427210">
                              <a:moveTo>
                                <a:pt x="7095477" y="45720"/>
                              </a:moveTo>
                              <a:lnTo>
                                <a:pt x="7086346" y="45720"/>
                              </a:lnTo>
                              <a:lnTo>
                                <a:pt x="7086346" y="54825"/>
                              </a:lnTo>
                              <a:lnTo>
                                <a:pt x="7086346" y="9372295"/>
                              </a:lnTo>
                              <a:lnTo>
                                <a:pt x="7095477" y="9372295"/>
                              </a:lnTo>
                              <a:lnTo>
                                <a:pt x="7095477" y="54864"/>
                              </a:lnTo>
                              <a:lnTo>
                                <a:pt x="7095477" y="45720"/>
                              </a:lnTo>
                              <a:close/>
                            </a:path>
                            <a:path w="7141209" h="9427210">
                              <a:moveTo>
                                <a:pt x="7141210" y="9372308"/>
                              </a:moveTo>
                              <a:lnTo>
                                <a:pt x="7104634" y="9372308"/>
                              </a:lnTo>
                              <a:lnTo>
                                <a:pt x="7104634" y="9390583"/>
                              </a:lnTo>
                              <a:lnTo>
                                <a:pt x="7086346" y="9390583"/>
                              </a:lnTo>
                              <a:lnTo>
                                <a:pt x="7086346" y="9427159"/>
                              </a:lnTo>
                              <a:lnTo>
                                <a:pt x="7104634" y="9427159"/>
                              </a:lnTo>
                              <a:lnTo>
                                <a:pt x="7141197" y="9427159"/>
                              </a:lnTo>
                              <a:lnTo>
                                <a:pt x="7141210" y="9372308"/>
                              </a:lnTo>
                              <a:close/>
                            </a:path>
                            <a:path w="7141209" h="9427210">
                              <a:moveTo>
                                <a:pt x="7141210" y="0"/>
                              </a:moveTo>
                              <a:lnTo>
                                <a:pt x="7104634" y="0"/>
                              </a:lnTo>
                              <a:lnTo>
                                <a:pt x="7086346" y="0"/>
                              </a:lnTo>
                              <a:lnTo>
                                <a:pt x="7086346" y="36576"/>
                              </a:lnTo>
                              <a:lnTo>
                                <a:pt x="7104634" y="36576"/>
                              </a:lnTo>
                              <a:lnTo>
                                <a:pt x="7104634" y="54825"/>
                              </a:lnTo>
                              <a:lnTo>
                                <a:pt x="7104634" y="9372295"/>
                              </a:lnTo>
                              <a:lnTo>
                                <a:pt x="7141210" y="9372295"/>
                              </a:lnTo>
                              <a:lnTo>
                                <a:pt x="7141210" y="54864"/>
                              </a:lnTo>
                              <a:lnTo>
                                <a:pt x="71412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24.95pt;margin-top:24.95pt;height:742.3pt;width:562.3pt;mso-position-horizontal-relative:page;mso-position-vertical-relative:page;z-index:-251637760;mso-width-relative:page;mso-height-relative:page;" fillcolor="#000000" filled="t" stroked="f" coordsize="7141209,9427210" o:gfxdata="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" path="m54851,9372308l45720,9372308,45720,9381439,54851,9381439,54851,9372308xem54851,45720l45720,45720,45720,54825,45720,9372295,54851,9372295,54851,54864,54851,45720xem7086333,9390583l54864,9390583,36576,9390583,36576,9372308,0,9372308,0,9390583,0,9427159,36576,9427159,54864,9427159,7086333,9427159,7086333,9390583xem7086333,9372308l54864,9372308,54864,9381439,7086333,9381439,7086333,9372308xem7086333,45720l54864,45720,54864,54864,7086333,54864,7086333,45720xem7086333,0l54864,0,36576,0,0,0,0,36576,0,54825,0,9372295,36576,9372295,36576,54864,36576,36576,54864,36576,7086333,36576,7086333,0xem7095477,9372308l7086346,9372308,7086346,9381439,7095477,9381439,7095477,9372308xem7095477,45720l7086346,45720,7086346,54825,7086346,9372295,7095477,9372295,7095477,54864,7095477,45720xem7141210,9372308l7104634,9372308,7104634,9390583,7086346,9390583,7086346,9427159,7104634,9427159,7141197,9427159,7141210,9372308xem7141210,0l7104634,0,7086346,0,7086346,36576,7104634,36576,7104634,54825,7104634,9372295,7141210,9372295,7141210,54864,714121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51CEB6B">
      <w:pPr>
        <w:spacing w:after="0"/>
        <w:rPr>
          <w:sz w:val="2"/>
          <w:szCs w:val="2"/>
        </w:rPr>
        <w:sectPr>
          <w:type w:val="continuous"/>
          <w:pgSz w:w="12240" w:h="15840"/>
          <w:pgMar w:top="1800" w:right="360" w:bottom="280" w:left="360" w:header="720" w:footer="720" w:gutter="0"/>
          <w:cols w:space="720" w:num="1"/>
        </w:sectPr>
      </w:pPr>
    </w:p>
    <w:p w14:paraId="38942DDC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1:</w:t>
      </w:r>
    </w:p>
    <w:p w14:paraId="74A80E97">
      <w:pPr>
        <w:spacing w:before="16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DDL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DML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OPERATIONS</w:t>
      </w:r>
    </w:p>
    <w:p w14:paraId="0B901BEA">
      <w:pPr>
        <w:pStyle w:val="10"/>
        <w:numPr>
          <w:ilvl w:val="0"/>
          <w:numId w:val="12"/>
        </w:numPr>
        <w:tabs>
          <w:tab w:val="left" w:pos="311"/>
        </w:tabs>
        <w:spacing w:before="120" w:after="0" w:line="240" w:lineRule="auto"/>
        <w:ind w:left="311" w:right="0" w:hanging="311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8937735">
      <w:pPr>
        <w:pStyle w:val="10"/>
        <w:numPr>
          <w:ilvl w:val="0"/>
          <w:numId w:val="12"/>
        </w:numPr>
        <w:tabs>
          <w:tab w:val="left" w:pos="299"/>
        </w:tabs>
        <w:spacing w:before="120" w:after="0" w:line="240" w:lineRule="auto"/>
        <w:ind w:left="299" w:right="0" w:hanging="299"/>
        <w:jc w:val="left"/>
        <w:rPr>
          <w:b/>
          <w:sz w:val="24"/>
        </w:rPr>
      </w:pPr>
      <w:r>
        <w:rPr>
          <w:b/>
          <w:sz w:val="24"/>
        </w:rPr>
        <w:t xml:space="preserve">ALTER </w:t>
      </w:r>
      <w:r>
        <w:rPr>
          <w:b/>
          <w:spacing w:val="-2"/>
          <w:sz w:val="24"/>
        </w:rPr>
        <w:t>TABLE</w:t>
      </w:r>
    </w:p>
    <w:p w14:paraId="641469E3">
      <w:pPr>
        <w:pStyle w:val="10"/>
        <w:numPr>
          <w:ilvl w:val="0"/>
          <w:numId w:val="12"/>
        </w:numPr>
        <w:tabs>
          <w:tab w:val="left" w:pos="311"/>
        </w:tabs>
        <w:spacing w:before="120" w:after="0" w:line="240" w:lineRule="auto"/>
        <w:ind w:left="311" w:right="0" w:hanging="311"/>
        <w:jc w:val="left"/>
        <w:rPr>
          <w:b/>
          <w:sz w:val="24"/>
        </w:rPr>
      </w:pPr>
      <w:r>
        <w:rPr>
          <w:b/>
          <w:sz w:val="24"/>
        </w:rPr>
        <w:t>DROP</w:t>
      </w:r>
      <w:r>
        <w:rPr>
          <w:b/>
          <w:spacing w:val="-2"/>
          <w:sz w:val="24"/>
        </w:rPr>
        <w:t xml:space="preserve"> TABLE</w:t>
      </w:r>
    </w:p>
    <w:p w14:paraId="69C70725">
      <w:pPr>
        <w:pStyle w:val="10"/>
        <w:numPr>
          <w:ilvl w:val="0"/>
          <w:numId w:val="12"/>
        </w:numPr>
        <w:tabs>
          <w:tab w:val="left" w:pos="311"/>
        </w:tabs>
        <w:spacing w:before="120" w:after="0" w:line="240" w:lineRule="auto"/>
        <w:ind w:left="311" w:right="0" w:hanging="311"/>
        <w:jc w:val="left"/>
        <w:rPr>
          <w:b/>
          <w:sz w:val="24"/>
        </w:rPr>
      </w:pPr>
      <w:r>
        <w:rPr>
          <w:b/>
          <w:spacing w:val="-2"/>
          <w:sz w:val="24"/>
        </w:rPr>
        <w:t>INSERTION</w:t>
      </w:r>
    </w:p>
    <w:p w14:paraId="0166DA59">
      <w:pPr>
        <w:pStyle w:val="10"/>
        <w:numPr>
          <w:ilvl w:val="0"/>
          <w:numId w:val="12"/>
        </w:numPr>
        <w:tabs>
          <w:tab w:val="left" w:pos="299"/>
        </w:tabs>
        <w:spacing w:before="120" w:after="0" w:line="240" w:lineRule="auto"/>
        <w:ind w:left="299" w:right="0" w:hanging="299"/>
        <w:jc w:val="left"/>
        <w:rPr>
          <w:b/>
          <w:sz w:val="24"/>
        </w:rPr>
      </w:pPr>
      <w:r>
        <w:rPr>
          <w:b/>
          <w:spacing w:val="-2"/>
          <w:sz w:val="24"/>
        </w:rPr>
        <w:t>DELETION</w:t>
      </w:r>
    </w:p>
    <w:p w14:paraId="22A00547">
      <w:pPr>
        <w:pStyle w:val="10"/>
        <w:numPr>
          <w:ilvl w:val="0"/>
          <w:numId w:val="12"/>
        </w:numPr>
        <w:tabs>
          <w:tab w:val="left" w:pos="284"/>
        </w:tabs>
        <w:spacing w:before="120" w:after="0" w:line="240" w:lineRule="auto"/>
        <w:ind w:left="284" w:right="0" w:hanging="284"/>
        <w:jc w:val="left"/>
        <w:rPr>
          <w:b/>
          <w:sz w:val="24"/>
        </w:rPr>
      </w:pPr>
      <w:r>
        <w:rPr>
          <w:b/>
          <w:spacing w:val="-2"/>
          <w:sz w:val="24"/>
        </w:rPr>
        <w:t>MODIFY</w:t>
      </w:r>
    </w:p>
    <w:p w14:paraId="76536B22">
      <w:pPr>
        <w:pStyle w:val="10"/>
        <w:numPr>
          <w:ilvl w:val="0"/>
          <w:numId w:val="12"/>
        </w:numPr>
        <w:tabs>
          <w:tab w:val="left" w:pos="323"/>
        </w:tabs>
        <w:spacing w:before="120" w:after="0" w:line="240" w:lineRule="auto"/>
        <w:ind w:left="323" w:right="0" w:hanging="323"/>
        <w:jc w:val="left"/>
        <w:rPr>
          <w:b/>
          <w:sz w:val="24"/>
        </w:rPr>
      </w:pPr>
      <w:r>
        <w:rPr>
          <w:b/>
          <w:spacing w:val="-2"/>
          <w:sz w:val="24"/>
        </w:rPr>
        <w:t>UPDATE</w:t>
      </w:r>
    </w:p>
    <w:p w14:paraId="2C1163BD">
      <w:pPr>
        <w:pStyle w:val="10"/>
        <w:numPr>
          <w:ilvl w:val="0"/>
          <w:numId w:val="12"/>
        </w:numPr>
        <w:tabs>
          <w:tab w:val="left" w:pos="325"/>
        </w:tabs>
        <w:spacing w:before="120" w:after="0" w:line="240" w:lineRule="auto"/>
        <w:ind w:left="325" w:right="0" w:hanging="325"/>
        <w:jc w:val="left"/>
        <w:rPr>
          <w:b/>
          <w:sz w:val="24"/>
        </w:rPr>
      </w:pPr>
      <w:r>
        <w:rPr>
          <w:b/>
          <w:spacing w:val="-4"/>
          <w:sz w:val="24"/>
        </w:rPr>
        <w:t>VIEW</w:t>
      </w:r>
    </w:p>
    <w:p w14:paraId="546F974C">
      <w:pPr>
        <w:pStyle w:val="6"/>
        <w:rPr>
          <w:b/>
        </w:rPr>
      </w:pPr>
    </w:p>
    <w:p w14:paraId="57C17DA2">
      <w:pPr>
        <w:pStyle w:val="6"/>
        <w:rPr>
          <w:b/>
        </w:rPr>
      </w:pPr>
    </w:p>
    <w:p w14:paraId="55D7A9B0">
      <w:pPr>
        <w:pStyle w:val="6"/>
        <w:spacing w:before="80"/>
        <w:rPr>
          <w:b/>
        </w:rPr>
      </w:pPr>
    </w:p>
    <w:p w14:paraId="5E57D066">
      <w:pPr>
        <w:pStyle w:val="6"/>
        <w:spacing w:before="1" w:line="388" w:lineRule="auto"/>
        <w:ind w:right="5513"/>
        <w:jc w:val="both"/>
      </w:pPr>
      <w:r>
        <w:rPr>
          <w:spacing w:val="-12"/>
        </w:rPr>
        <w:t>--</w:t>
      </w:r>
      <w:r>
        <w:rPr>
          <w:spacing w:val="-3"/>
        </w:rPr>
        <w:t xml:space="preserve"> </w:t>
      </w:r>
      <w:r>
        <w:rPr>
          <w:spacing w:val="-12"/>
        </w:rPr>
        <w:t>0️</w:t>
      </w:r>
      <w:r>
        <w:rPr>
          <w:rFonts w:ascii="Segoe UI Symbol" w:hAnsi="Segoe UI Symbol" w:eastAsia="Segoe UI Symbol" w:cs="Segoe UI Symbol"/>
          <w:spacing w:val="-12"/>
        </w:rPr>
        <w:t>⃣</w:t>
      </w:r>
      <w:r>
        <w:rPr>
          <w:rFonts w:ascii="Segoe UI Symbol" w:hAnsi="Segoe UI Symbol" w:eastAsia="Segoe UI Symbol" w:cs="Segoe UI Symbol"/>
          <w:spacing w:val="-5"/>
        </w:rPr>
        <w:t xml:space="preserve"> </w:t>
      </w:r>
      <w:r>
        <w:rPr>
          <w:spacing w:val="-12"/>
        </w:rPr>
        <w:t>CREATE</w:t>
      </w:r>
      <w:r>
        <w:rPr>
          <w:spacing w:val="-3"/>
        </w:rPr>
        <w:t xml:space="preserve"> </w:t>
      </w:r>
      <w:r>
        <w:rPr>
          <w:spacing w:val="-12"/>
        </w:rPr>
        <w:t>A</w:t>
      </w:r>
      <w:r>
        <w:rPr>
          <w:spacing w:val="-3"/>
        </w:rPr>
        <w:t xml:space="preserve"> </w:t>
      </w:r>
      <w:r>
        <w:rPr>
          <w:spacing w:val="-12"/>
        </w:rPr>
        <w:t>NEW</w:t>
      </w:r>
      <w:r>
        <w:rPr>
          <w:spacing w:val="-3"/>
        </w:rPr>
        <w:t xml:space="preserve"> </w:t>
      </w:r>
      <w:r>
        <w:rPr>
          <w:spacing w:val="-12"/>
        </w:rPr>
        <w:t xml:space="preserve">DATABASE </w:t>
      </w:r>
      <w:r>
        <w:t xml:space="preserve">CREATE DATABASE StudentDB; </w:t>
      </w:r>
      <w:r>
        <w:rPr>
          <w:spacing w:val="-6"/>
        </w:rPr>
        <w:t>GO</w:t>
      </w:r>
    </w:p>
    <w:p w14:paraId="7144ED75">
      <w:pPr>
        <w:pStyle w:val="6"/>
        <w:spacing w:before="189"/>
      </w:pPr>
    </w:p>
    <w:p w14:paraId="4EA1B2EF">
      <w:pPr>
        <w:pStyle w:val="3"/>
        <w:jc w:val="both"/>
      </w:pPr>
      <w:r>
        <w:rPr>
          <w:w w:val="90"/>
        </w:rPr>
        <w:t>--</w:t>
      </w:r>
      <w:r>
        <w:rPr>
          <w:spacing w:val="-6"/>
          <w:w w:val="90"/>
        </w:rPr>
        <w:t xml:space="preserve"> </w:t>
      </w:r>
      <w:r>
        <w:rPr>
          <w:w w:val="90"/>
        </w:rPr>
        <w:t>1️</w:t>
      </w:r>
      <w:r>
        <w:rPr>
          <w:rFonts w:ascii="Segoe UI Symbol" w:hAnsi="Segoe UI Symbol" w:eastAsia="Segoe UI Symbol" w:cs="Segoe UI Symbol"/>
          <w:w w:val="90"/>
        </w:rPr>
        <w:t>⃣</w:t>
      </w:r>
      <w:r>
        <w:rPr>
          <w:rFonts w:ascii="Segoe UI Symbol" w:hAnsi="Segoe UI Symbol" w:eastAsia="Segoe UI Symbol" w:cs="Segoe UI Symbol"/>
          <w:spacing w:val="-9"/>
          <w:w w:val="90"/>
        </w:rPr>
        <w:t xml:space="preserve"> </w:t>
      </w: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NEW</w:t>
      </w:r>
      <w:r>
        <w:rPr>
          <w:spacing w:val="-2"/>
          <w:w w:val="90"/>
        </w:rPr>
        <w:t xml:space="preserve"> DATABASE</w:t>
      </w:r>
    </w:p>
    <w:p w14:paraId="61D7268F">
      <w:pPr>
        <w:pStyle w:val="6"/>
        <w:spacing w:before="184" w:line="398" w:lineRule="auto"/>
        <w:ind w:right="7137"/>
      </w:pPr>
      <w:r>
        <w:t>USE</w:t>
      </w:r>
      <w:r>
        <w:rPr>
          <w:spacing w:val="-15"/>
        </w:rPr>
        <w:t xml:space="preserve"> </w:t>
      </w:r>
      <w:r>
        <w:t xml:space="preserve">StudentDB; </w:t>
      </w:r>
      <w:r>
        <w:rPr>
          <w:spacing w:val="-6"/>
        </w:rPr>
        <w:t>GO</w:t>
      </w:r>
    </w:p>
    <w:p w14:paraId="663A6969">
      <w:pPr>
        <w:pStyle w:val="6"/>
        <w:spacing w:before="183"/>
      </w:pPr>
    </w:p>
    <w:p w14:paraId="0F83AC42">
      <w:pPr>
        <w:pStyle w:val="6"/>
      </w:pPr>
      <w:r>
        <w:t>--</w:t>
      </w:r>
      <w:r>
        <w:rPr>
          <w:spacing w:val="-4"/>
        </w:rPr>
        <w:t xml:space="preserve"> </w:t>
      </w:r>
      <w:r>
        <w:t>1.a</w:t>
      </w:r>
      <w:r>
        <w:rPr>
          <w:spacing w:val="-2"/>
        </w:rPr>
        <w:t xml:space="preserve"> </w:t>
      </w:r>
      <w:r>
        <w:t xml:space="preserve">CREATE </w:t>
      </w:r>
      <w:r>
        <w:rPr>
          <w:spacing w:val="-4"/>
        </w:rPr>
        <w:t>TABLE</w:t>
      </w:r>
    </w:p>
    <w:p w14:paraId="50380B56">
      <w:pPr>
        <w:pStyle w:val="6"/>
        <w:spacing w:before="180" w:line="398" w:lineRule="auto"/>
        <w:ind w:left="240" w:right="5335" w:hanging="240"/>
      </w:pPr>
      <w:r>
        <w:t>CREATE TABLE Students ( StudentID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Name VARCHAR(50),</w:t>
      </w:r>
    </w:p>
    <w:p w14:paraId="7022FC71">
      <w:pPr>
        <w:pStyle w:val="6"/>
        <w:spacing w:before="1"/>
        <w:ind w:left="240"/>
      </w:pPr>
      <w:r>
        <w:t>Age</w:t>
      </w:r>
      <w:r>
        <w:rPr>
          <w:spacing w:val="-2"/>
        </w:rPr>
        <w:t xml:space="preserve"> </w:t>
      </w:r>
      <w:r>
        <w:rPr>
          <w:spacing w:val="-4"/>
        </w:rPr>
        <w:t>INT,</w:t>
      </w:r>
    </w:p>
    <w:p w14:paraId="1E005467">
      <w:pPr>
        <w:pStyle w:val="6"/>
        <w:spacing w:before="181"/>
        <w:ind w:left="240"/>
      </w:pPr>
      <w:r>
        <w:t>Marks</w:t>
      </w:r>
      <w:r>
        <w:rPr>
          <w:spacing w:val="-1"/>
        </w:rPr>
        <w:t xml:space="preserve"> </w:t>
      </w:r>
      <w:r>
        <w:rPr>
          <w:spacing w:val="-2"/>
        </w:rPr>
        <w:t>DECIMAL(5,2)</w:t>
      </w:r>
    </w:p>
    <w:p w14:paraId="2E5A7C10">
      <w:pPr>
        <w:pStyle w:val="3"/>
        <w:spacing w:before="182" w:line="398" w:lineRule="auto"/>
        <w:ind w:right="8675"/>
      </w:pPr>
      <w:r>
        <w:rPr>
          <w:spacing w:val="-6"/>
        </w:rPr>
        <w:t>); GO</w:t>
      </w:r>
    </w:p>
    <w:p w14:paraId="6EF756B5">
      <w:pPr>
        <w:pStyle w:val="6"/>
        <w:spacing w:before="182"/>
      </w:pPr>
    </w:p>
    <w:p w14:paraId="5DF8F183">
      <w:pPr>
        <w:pStyle w:val="6"/>
        <w:spacing w:line="379" w:lineRule="auto"/>
        <w:ind w:right="5335"/>
      </w:pPr>
      <w:r>
        <w:t>--</w:t>
      </w:r>
      <w:r>
        <w:rPr>
          <w:spacing w:val="-9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5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structure</w:t>
      </w:r>
      <w:r>
        <w:rPr>
          <w:spacing w:val="-9"/>
        </w:rPr>
        <w:t xml:space="preserve"> </w:t>
      </w:r>
      <w:r>
        <w:t>(metadata) EXEC sp_columns Students;</w:t>
      </w:r>
    </w:p>
    <w:p w14:paraId="3DB0F9D8">
      <w:pPr>
        <w:pStyle w:val="6"/>
        <w:spacing w:after="0" w:line="379" w:lineRule="auto"/>
        <w:sectPr>
          <w:headerReference r:id="rId5" w:type="default"/>
          <w:footerReference r:id="rId6" w:type="default"/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pgNumType w:start="1"/>
          <w:cols w:space="720" w:num="1"/>
        </w:sectPr>
      </w:pPr>
    </w:p>
    <w:p w14:paraId="26B52865">
      <w:pPr>
        <w:pStyle w:val="3"/>
        <w:spacing w:before="80"/>
      </w:pPr>
      <w:r>
        <w:rPr>
          <w:spacing w:val="-5"/>
        </w:rPr>
        <w:t>GO</w:t>
      </w:r>
    </w:p>
    <w:p w14:paraId="7579F179">
      <w:pPr>
        <w:pStyle w:val="6"/>
      </w:pPr>
    </w:p>
    <w:p w14:paraId="239089B4">
      <w:pPr>
        <w:pStyle w:val="6"/>
        <w:spacing w:before="89"/>
      </w:pPr>
    </w:p>
    <w:p w14:paraId="175AE650">
      <w:pPr>
        <w:pStyle w:val="6"/>
      </w:pPr>
      <w:r>
        <w:t>--</w:t>
      </w:r>
      <w:r>
        <w:rPr>
          <w:spacing w:val="-2"/>
        </w:rPr>
        <w:t xml:space="preserve"> </w:t>
      </w:r>
      <w:r>
        <w:t>1.b</w:t>
      </w:r>
      <w:r>
        <w:rPr>
          <w:spacing w:val="-1"/>
        </w:rPr>
        <w:t xml:space="preserve"> </w:t>
      </w:r>
      <w:r>
        <w:t>ALTER</w:t>
      </w:r>
      <w:r>
        <w:rPr>
          <w:spacing w:val="-1"/>
        </w:rPr>
        <w:t xml:space="preserve"> </w:t>
      </w:r>
      <w:r>
        <w:t>TABLE (Add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column)</w:t>
      </w:r>
    </w:p>
    <w:p w14:paraId="0E55421F">
      <w:pPr>
        <w:pStyle w:val="6"/>
        <w:spacing w:before="180" w:line="398" w:lineRule="auto"/>
        <w:ind w:right="3501"/>
      </w:pP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 xml:space="preserve">VARCHAR(100); </w:t>
      </w:r>
      <w:r>
        <w:rPr>
          <w:spacing w:val="-6"/>
        </w:rPr>
        <w:t>GO</w:t>
      </w:r>
    </w:p>
    <w:p w14:paraId="2EEBF522">
      <w:pPr>
        <w:pStyle w:val="6"/>
        <w:spacing w:before="184"/>
      </w:pPr>
    </w:p>
    <w:p w14:paraId="08FC4F9C">
      <w:pPr>
        <w:pStyle w:val="6"/>
        <w:spacing w:line="379" w:lineRule="auto"/>
        <w:ind w:right="4471"/>
      </w:pPr>
      <w:r>
        <w:t>--</w:t>
      </w:r>
      <w:r>
        <w:rPr>
          <w:spacing w:val="-6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2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adding</w:t>
      </w:r>
      <w:r>
        <w:rPr>
          <w:spacing w:val="-8"/>
        </w:rPr>
        <w:t xml:space="preserve"> </w:t>
      </w:r>
      <w:r>
        <w:t>column EXEC sp_columns Students;</w:t>
      </w:r>
    </w:p>
    <w:p w14:paraId="687BD6C5">
      <w:pPr>
        <w:pStyle w:val="3"/>
        <w:spacing w:before="21"/>
      </w:pPr>
      <w:r>
        <w:rPr>
          <w:spacing w:val="-5"/>
        </w:rPr>
        <w:t>GO</w:t>
      </w:r>
      <w:bookmarkStart w:id="0" w:name="_GoBack"/>
      <w:bookmarkEnd w:id="0"/>
    </w:p>
    <w:p w14:paraId="780465B7">
      <w:pPr>
        <w:pStyle w:val="6"/>
      </w:pPr>
    </w:p>
    <w:p w14:paraId="367F5FD1">
      <w:pPr>
        <w:pStyle w:val="6"/>
        <w:spacing w:before="87"/>
      </w:pPr>
    </w:p>
    <w:p w14:paraId="17AC5849">
      <w:pPr>
        <w:pStyle w:val="6"/>
      </w:pPr>
      <w:r>
        <w:t>--</w:t>
      </w:r>
      <w:r>
        <w:rPr>
          <w:spacing w:val="-4"/>
        </w:rPr>
        <w:t xml:space="preserve"> </w:t>
      </w:r>
      <w:r>
        <w:t>1.d</w:t>
      </w:r>
      <w:r>
        <w:rPr>
          <w:spacing w:val="-1"/>
        </w:rPr>
        <w:t xml:space="preserve"> </w:t>
      </w:r>
      <w:r>
        <w:t>INSERTION</w:t>
      </w:r>
      <w:r>
        <w:rPr>
          <w:spacing w:val="-1"/>
        </w:rPr>
        <w:t xml:space="preserve"> </w:t>
      </w:r>
      <w:r>
        <w:rPr>
          <w:spacing w:val="-4"/>
        </w:rPr>
        <w:t>(DML)</w:t>
      </w:r>
    </w:p>
    <w:p w14:paraId="17EAF756">
      <w:pPr>
        <w:pStyle w:val="6"/>
        <w:spacing w:before="182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(StudentID,</w:t>
      </w:r>
      <w:r>
        <w:rPr>
          <w:spacing w:val="-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Age, Marks,</w:t>
      </w:r>
      <w:r>
        <w:rPr>
          <w:spacing w:val="-2"/>
        </w:rPr>
        <w:t xml:space="preserve"> Email)</w:t>
      </w:r>
    </w:p>
    <w:p w14:paraId="5BD6ADE6">
      <w:pPr>
        <w:pStyle w:val="6"/>
        <w:spacing w:before="183"/>
      </w:pPr>
      <w:r>
        <w:t>VALUES</w:t>
      </w:r>
      <w:r>
        <w:rPr>
          <w:spacing w:val="-4"/>
        </w:rPr>
        <w:t xml:space="preserve"> </w:t>
      </w:r>
      <w:r>
        <w:t>(1,</w:t>
      </w:r>
      <w:r>
        <w:rPr>
          <w:spacing w:val="-1"/>
        </w:rPr>
        <w:t xml:space="preserve"> </w:t>
      </w:r>
      <w:r>
        <w:t>'Chandan Gowda',</w:t>
      </w:r>
      <w:r>
        <w:rPr>
          <w:spacing w:val="-2"/>
        </w:rPr>
        <w:t xml:space="preserve"> </w:t>
      </w:r>
      <w:r>
        <w:t>20,</w:t>
      </w:r>
      <w:r>
        <w:rPr>
          <w:spacing w:val="-2"/>
        </w:rPr>
        <w:t xml:space="preserve"> </w:t>
      </w:r>
      <w:r>
        <w:t>85.50,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"mailto:%27chandan.gowda@example.com" \h </w:instrText>
      </w:r>
      <w:r>
        <w:fldChar w:fldCharType="separate"/>
      </w:r>
      <w:r>
        <w:rPr>
          <w:spacing w:val="-2"/>
        </w:rPr>
        <w:t>'chandan.gowda@example.com');</w:t>
      </w:r>
      <w:r>
        <w:rPr>
          <w:spacing w:val="-2"/>
        </w:rPr>
        <w:fldChar w:fldCharType="end"/>
      </w:r>
    </w:p>
    <w:p w14:paraId="71D83311">
      <w:pPr>
        <w:pStyle w:val="6"/>
      </w:pPr>
    </w:p>
    <w:p w14:paraId="30CCF9C9">
      <w:pPr>
        <w:pStyle w:val="6"/>
        <w:spacing w:before="86"/>
      </w:pPr>
    </w:p>
    <w:p w14:paraId="5D149605">
      <w:pPr>
        <w:pStyle w:val="6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(StudentID,</w:t>
      </w:r>
      <w:r>
        <w:rPr>
          <w:spacing w:val="-1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Age, Marks,</w:t>
      </w:r>
      <w:r>
        <w:rPr>
          <w:spacing w:val="-2"/>
        </w:rPr>
        <w:t xml:space="preserve"> Email)</w:t>
      </w:r>
    </w:p>
    <w:p w14:paraId="379F386F">
      <w:pPr>
        <w:pStyle w:val="6"/>
        <w:spacing w:before="183"/>
      </w:pP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1"/>
        </w:rPr>
        <w:t xml:space="preserve"> </w:t>
      </w:r>
      <w:r>
        <w:t>'Prashanth</w:t>
      </w:r>
      <w:r>
        <w:rPr>
          <w:spacing w:val="-1"/>
        </w:rPr>
        <w:t xml:space="preserve"> </w:t>
      </w:r>
      <w:r>
        <w:t>Singh',</w:t>
      </w:r>
      <w:r>
        <w:rPr>
          <w:spacing w:val="-2"/>
        </w:rPr>
        <w:t xml:space="preserve"> </w:t>
      </w:r>
      <w:r>
        <w:t>21,</w:t>
      </w:r>
      <w:r>
        <w:rPr>
          <w:spacing w:val="-2"/>
        </w:rPr>
        <w:t xml:space="preserve"> </w:t>
      </w:r>
      <w:r>
        <w:t xml:space="preserve">90.25, </w:t>
      </w:r>
      <w:r>
        <w:fldChar w:fldCharType="begin"/>
      </w:r>
      <w:r>
        <w:instrText xml:space="preserve"> HYPERLINK "mailto:%27prashanth.singh@example.com" \h </w:instrText>
      </w:r>
      <w:r>
        <w:fldChar w:fldCharType="separate"/>
      </w:r>
      <w:r>
        <w:rPr>
          <w:spacing w:val="-2"/>
        </w:rPr>
        <w:t>'prashanth.singh@example.com');</w:t>
      </w:r>
      <w:r>
        <w:rPr>
          <w:spacing w:val="-2"/>
        </w:rPr>
        <w:fldChar w:fldCharType="end"/>
      </w:r>
    </w:p>
    <w:p w14:paraId="697C5BD2">
      <w:pPr>
        <w:pStyle w:val="6"/>
      </w:pPr>
    </w:p>
    <w:p w14:paraId="4E76217C">
      <w:pPr>
        <w:pStyle w:val="6"/>
        <w:spacing w:before="86"/>
      </w:pPr>
    </w:p>
    <w:p w14:paraId="09F35EC4">
      <w:pPr>
        <w:pStyle w:val="6"/>
        <w:spacing w:line="398" w:lineRule="auto"/>
        <w:ind w:right="1897"/>
      </w:pPr>
      <w:r>
        <w:t>INSERT INTO Students (StudentID, Name, Age, Marks, Email) VALUES</w:t>
      </w:r>
      <w:r>
        <w:rPr>
          <w:spacing w:val="-7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'Manoj</w:t>
      </w:r>
      <w:r>
        <w:rPr>
          <w:spacing w:val="-7"/>
        </w:rPr>
        <w:t xml:space="preserve"> </w:t>
      </w:r>
      <w:r>
        <w:t>Karthik',</w:t>
      </w:r>
      <w:r>
        <w:rPr>
          <w:spacing w:val="-7"/>
        </w:rPr>
        <w:t xml:space="preserve"> </w:t>
      </w:r>
      <w:r>
        <w:t>22,</w:t>
      </w:r>
      <w:r>
        <w:rPr>
          <w:spacing w:val="-7"/>
        </w:rPr>
        <w:t xml:space="preserve"> </w:t>
      </w:r>
      <w:r>
        <w:t>78.75,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"mailto:%27manoj.karthik@example.com" \h </w:instrText>
      </w:r>
      <w:r>
        <w:fldChar w:fldCharType="separate"/>
      </w:r>
      <w:r>
        <w:t>'manoj.karthik@example.com');</w:t>
      </w:r>
      <w:r>
        <w:fldChar w:fldCharType="end"/>
      </w:r>
    </w:p>
    <w:p w14:paraId="3A519EAF">
      <w:pPr>
        <w:pStyle w:val="6"/>
        <w:spacing w:before="183"/>
      </w:pPr>
    </w:p>
    <w:p w14:paraId="183205BD">
      <w:pPr>
        <w:pStyle w:val="6"/>
        <w:spacing w:line="398" w:lineRule="auto"/>
        <w:ind w:right="2843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(StudentID,</w:t>
      </w:r>
      <w:r>
        <w:rPr>
          <w:spacing w:val="-5"/>
        </w:rPr>
        <w:t xml:space="preserve"> </w:t>
      </w:r>
      <w:r>
        <w:t>Name,</w:t>
      </w:r>
      <w:r>
        <w:rPr>
          <w:spacing w:val="-6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Marks,</w:t>
      </w:r>
      <w:r>
        <w:rPr>
          <w:spacing w:val="-6"/>
        </w:rPr>
        <w:t xml:space="preserve"> </w:t>
      </w:r>
      <w:r>
        <w:t xml:space="preserve">Email) VALUES (4, 'Akash P', 20, 92.00, </w:t>
      </w:r>
      <w:r>
        <w:fldChar w:fldCharType="begin"/>
      </w:r>
      <w:r>
        <w:instrText xml:space="preserve"> HYPERLINK "mailto:%27akash.p@example.com" \h </w:instrText>
      </w:r>
      <w:r>
        <w:fldChar w:fldCharType="separate"/>
      </w:r>
      <w:r>
        <w:t>'akash.p@example.com');</w:t>
      </w:r>
      <w:r>
        <w:fldChar w:fldCharType="end"/>
      </w:r>
      <w:r>
        <w:rPr>
          <w:spacing w:val="40"/>
        </w:rPr>
        <w:t xml:space="preserve"> </w:t>
      </w:r>
      <w:r>
        <w:rPr>
          <w:spacing w:val="-6"/>
        </w:rPr>
        <w:t>GO</w:t>
      </w:r>
    </w:p>
    <w:p w14:paraId="7D91308E">
      <w:pPr>
        <w:pStyle w:val="6"/>
        <w:spacing w:before="183"/>
      </w:pPr>
    </w:p>
    <w:p w14:paraId="12C62C95">
      <w:pPr>
        <w:pStyle w:val="6"/>
        <w:spacing w:line="379" w:lineRule="auto"/>
        <w:ind w:right="5335"/>
      </w:pPr>
      <w:r>
        <w:t>--</w:t>
      </w:r>
      <w:r>
        <w:rPr>
          <w:spacing w:val="-8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4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records SELECT * FROM Students;</w:t>
      </w:r>
    </w:p>
    <w:p w14:paraId="0BF56D67">
      <w:pPr>
        <w:pStyle w:val="3"/>
        <w:spacing w:before="21"/>
      </w:pPr>
      <w:r>
        <w:rPr>
          <w:spacing w:val="-5"/>
        </w:rPr>
        <w:t>GO</w:t>
      </w:r>
    </w:p>
    <w:p w14:paraId="139693A3">
      <w:pPr>
        <w:pStyle w:val="6"/>
      </w:pPr>
    </w:p>
    <w:p w14:paraId="25568A20">
      <w:pPr>
        <w:pStyle w:val="6"/>
        <w:spacing w:before="86"/>
      </w:pPr>
    </w:p>
    <w:p w14:paraId="6B174007">
      <w:pPr>
        <w:pStyle w:val="6"/>
      </w:pPr>
      <w:r>
        <w:t>--</w:t>
      </w:r>
      <w:r>
        <w:rPr>
          <w:spacing w:val="-2"/>
        </w:rPr>
        <w:t xml:space="preserve"> </w:t>
      </w:r>
      <w:r>
        <w:t>1.e</w:t>
      </w:r>
      <w:r>
        <w:rPr>
          <w:spacing w:val="-1"/>
        </w:rPr>
        <w:t xml:space="preserve"> </w:t>
      </w:r>
      <w:r>
        <w:rPr>
          <w:spacing w:val="-2"/>
        </w:rPr>
        <w:t>DELETION</w:t>
      </w:r>
    </w:p>
    <w:p w14:paraId="7685AEDD">
      <w:pPr>
        <w:pStyle w:val="6"/>
        <w:spacing w:before="183"/>
      </w:pPr>
      <w:r>
        <w:t>DELETE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WHERE StudentID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2;</w:t>
      </w:r>
    </w:p>
    <w:p w14:paraId="28D12859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EF2C41D">
      <w:pPr>
        <w:pStyle w:val="3"/>
        <w:spacing w:before="80"/>
      </w:pPr>
      <w:r>
        <w:rPr>
          <w:spacing w:val="-5"/>
        </w:rPr>
        <w:t>GO</w:t>
      </w:r>
    </w:p>
    <w:p w14:paraId="134BFF95">
      <w:pPr>
        <w:pStyle w:val="6"/>
      </w:pPr>
    </w:p>
    <w:p w14:paraId="34C7966E">
      <w:pPr>
        <w:pStyle w:val="6"/>
        <w:spacing w:before="90"/>
      </w:pPr>
    </w:p>
    <w:p w14:paraId="79E8A4A1">
      <w:pPr>
        <w:pStyle w:val="6"/>
        <w:spacing w:line="386" w:lineRule="auto"/>
        <w:ind w:right="5898"/>
      </w:pPr>
      <w:r>
        <w:t>--</w:t>
      </w:r>
      <w:r>
        <w:rPr>
          <w:spacing w:val="-7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3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deletion SELECT * FROM Students;</w:t>
      </w:r>
      <w:r>
        <w:rPr>
          <w:spacing w:val="80"/>
        </w:rPr>
        <w:t xml:space="preserve"> </w:t>
      </w:r>
      <w:r>
        <w:rPr>
          <w:spacing w:val="-6"/>
        </w:rPr>
        <w:t>GO</w:t>
      </w:r>
    </w:p>
    <w:p w14:paraId="524AABD1">
      <w:pPr>
        <w:pStyle w:val="6"/>
        <w:spacing w:before="197"/>
      </w:pPr>
    </w:p>
    <w:p w14:paraId="4E2D4FCF">
      <w:pPr>
        <w:pStyle w:val="6"/>
      </w:pPr>
      <w:r>
        <w:t>--</w:t>
      </w:r>
      <w:r>
        <w:rPr>
          <w:spacing w:val="-3"/>
        </w:rPr>
        <w:t xml:space="preserve"> </w:t>
      </w:r>
      <w:r>
        <w:t>1.f</w:t>
      </w:r>
      <w:r>
        <w:rPr>
          <w:spacing w:val="-1"/>
        </w:rPr>
        <w:t xml:space="preserve"> </w:t>
      </w:r>
      <w:r>
        <w:t>MODIFY</w:t>
      </w:r>
      <w:r>
        <w:rPr>
          <w:spacing w:val="-1"/>
        </w:rPr>
        <w:t xml:space="preserve"> </w:t>
      </w:r>
      <w:r>
        <w:t>(Change column</w:t>
      </w:r>
      <w:r>
        <w:rPr>
          <w:spacing w:val="-1"/>
        </w:rPr>
        <w:t xml:space="preserve"> </w:t>
      </w:r>
      <w:r>
        <w:rPr>
          <w:spacing w:val="-2"/>
        </w:rPr>
        <w:t>datatype)</w:t>
      </w:r>
    </w:p>
    <w:p w14:paraId="4ED5BDF1">
      <w:pPr>
        <w:pStyle w:val="6"/>
        <w:spacing w:before="182" w:line="398" w:lineRule="auto"/>
        <w:ind w:right="2205"/>
      </w:pPr>
      <w:r>
        <w:t>ALTER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ALTER</w:t>
      </w:r>
      <w:r>
        <w:rPr>
          <w:spacing w:val="-7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Marks</w:t>
      </w:r>
      <w:r>
        <w:rPr>
          <w:spacing w:val="-7"/>
        </w:rPr>
        <w:t xml:space="preserve"> </w:t>
      </w:r>
      <w:r>
        <w:t xml:space="preserve">DECIMAL(6,2); </w:t>
      </w:r>
      <w:r>
        <w:rPr>
          <w:spacing w:val="-6"/>
        </w:rPr>
        <w:t>GO</w:t>
      </w:r>
    </w:p>
    <w:p w14:paraId="2FEA7687">
      <w:pPr>
        <w:pStyle w:val="6"/>
        <w:spacing w:before="183"/>
      </w:pPr>
    </w:p>
    <w:p w14:paraId="43FEE221">
      <w:pPr>
        <w:pStyle w:val="6"/>
        <w:spacing w:line="379" w:lineRule="auto"/>
        <w:ind w:right="3998"/>
      </w:pPr>
      <w:r>
        <w:t>--</w:t>
      </w:r>
      <w:r>
        <w:rPr>
          <w:spacing w:val="-6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2"/>
        </w:rPr>
        <w:t xml:space="preserve"> </w:t>
      </w:r>
      <w:r>
        <w:t>Display</w:t>
      </w:r>
      <w:r>
        <w:rPr>
          <w:spacing w:val="-9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datatype</w:t>
      </w:r>
      <w:r>
        <w:rPr>
          <w:spacing w:val="-6"/>
        </w:rPr>
        <w:t xml:space="preserve"> </w:t>
      </w:r>
      <w:r>
        <w:t>modification EXEC sp_columns Students;</w:t>
      </w:r>
    </w:p>
    <w:p w14:paraId="443CD352">
      <w:pPr>
        <w:pStyle w:val="3"/>
        <w:spacing w:before="21"/>
      </w:pPr>
      <w:r>
        <w:rPr>
          <w:spacing w:val="-5"/>
        </w:rPr>
        <w:t>GO</w:t>
      </w:r>
    </w:p>
    <w:p w14:paraId="05EB19A0">
      <w:pPr>
        <w:pStyle w:val="6"/>
      </w:pPr>
    </w:p>
    <w:p w14:paraId="25CAFE0C">
      <w:pPr>
        <w:pStyle w:val="6"/>
        <w:spacing w:before="88"/>
      </w:pPr>
    </w:p>
    <w:p w14:paraId="02144C92">
      <w:pPr>
        <w:pStyle w:val="6"/>
      </w:pPr>
      <w:r>
        <w:t>--</w:t>
      </w:r>
      <w:r>
        <w:rPr>
          <w:spacing w:val="-2"/>
        </w:rPr>
        <w:t xml:space="preserve"> </w:t>
      </w:r>
      <w:r>
        <w:t>1.g</w:t>
      </w:r>
      <w:r>
        <w:rPr>
          <w:spacing w:val="-3"/>
        </w:rPr>
        <w:t xml:space="preserve"> </w:t>
      </w:r>
      <w:r>
        <w:t xml:space="preserve">ALTER (Rename </w:t>
      </w:r>
      <w:r>
        <w:rPr>
          <w:spacing w:val="-2"/>
        </w:rPr>
        <w:t>column)</w:t>
      </w:r>
    </w:p>
    <w:p w14:paraId="436382B7">
      <w:pPr>
        <w:pStyle w:val="6"/>
        <w:spacing w:before="181" w:line="398" w:lineRule="auto"/>
        <w:ind w:right="2734"/>
      </w:pPr>
      <w:r>
        <w:t>EXEC</w:t>
      </w:r>
      <w:r>
        <w:rPr>
          <w:spacing w:val="-12"/>
        </w:rPr>
        <w:t xml:space="preserve"> </w:t>
      </w:r>
      <w:r>
        <w:t>sp_rename</w:t>
      </w:r>
      <w:r>
        <w:rPr>
          <w:spacing w:val="-11"/>
        </w:rPr>
        <w:t xml:space="preserve"> </w:t>
      </w:r>
      <w:r>
        <w:t>'Students.Email',</w:t>
      </w:r>
      <w:r>
        <w:rPr>
          <w:spacing w:val="-10"/>
        </w:rPr>
        <w:t xml:space="preserve"> </w:t>
      </w:r>
      <w:r>
        <w:t>'EmailAddress',</w:t>
      </w:r>
      <w:r>
        <w:rPr>
          <w:spacing w:val="-10"/>
        </w:rPr>
        <w:t xml:space="preserve"> </w:t>
      </w:r>
      <w:r>
        <w:t xml:space="preserve">'COLUMN'; </w:t>
      </w:r>
      <w:r>
        <w:rPr>
          <w:spacing w:val="-6"/>
        </w:rPr>
        <w:t>GO</w:t>
      </w:r>
    </w:p>
    <w:p w14:paraId="27D946A8">
      <w:pPr>
        <w:pStyle w:val="6"/>
        <w:spacing w:before="184"/>
      </w:pPr>
    </w:p>
    <w:p w14:paraId="59F6B15B">
      <w:pPr>
        <w:pStyle w:val="6"/>
        <w:spacing w:line="379" w:lineRule="auto"/>
        <w:ind w:right="4471"/>
      </w:pPr>
      <w:r>
        <w:t>--</w:t>
      </w:r>
      <w:r>
        <w:rPr>
          <w:spacing w:val="-6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2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renaming</w:t>
      </w:r>
      <w:r>
        <w:rPr>
          <w:spacing w:val="-6"/>
        </w:rPr>
        <w:t xml:space="preserve"> </w:t>
      </w:r>
      <w:r>
        <w:t>column EXEC sp_columns Students;</w:t>
      </w:r>
    </w:p>
    <w:p w14:paraId="79771EA3">
      <w:pPr>
        <w:pStyle w:val="3"/>
        <w:spacing w:before="21"/>
      </w:pPr>
      <w:r>
        <w:rPr>
          <w:spacing w:val="-5"/>
        </w:rPr>
        <w:t>GO</w:t>
      </w:r>
    </w:p>
    <w:p w14:paraId="7882AC79">
      <w:pPr>
        <w:pStyle w:val="6"/>
      </w:pPr>
    </w:p>
    <w:p w14:paraId="4A94513C">
      <w:pPr>
        <w:pStyle w:val="6"/>
        <w:spacing w:before="86"/>
      </w:pPr>
    </w:p>
    <w:p w14:paraId="5E3E03C8">
      <w:pPr>
        <w:pStyle w:val="6"/>
        <w:spacing w:line="398" w:lineRule="auto"/>
        <w:ind w:right="5335"/>
      </w:pPr>
      <w:r>
        <w:t>--</w:t>
      </w:r>
      <w:r>
        <w:rPr>
          <w:spacing w:val="-8"/>
        </w:rPr>
        <w:t xml:space="preserve"> </w:t>
      </w:r>
      <w:r>
        <w:t>1.i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VIEW</w:t>
      </w:r>
      <w:r>
        <w:rPr>
          <w:spacing w:val="-8"/>
        </w:rPr>
        <w:t xml:space="preserve"> </w:t>
      </w:r>
      <w:r>
        <w:t>(High</w:t>
      </w:r>
      <w:r>
        <w:rPr>
          <w:spacing w:val="-8"/>
        </w:rPr>
        <w:t xml:space="preserve"> </w:t>
      </w:r>
      <w:r>
        <w:t>Scorers) CREATE VIEW HighScorers AS</w:t>
      </w:r>
    </w:p>
    <w:p w14:paraId="5D411FF3">
      <w:pPr>
        <w:pStyle w:val="6"/>
        <w:spacing w:before="2" w:line="396" w:lineRule="auto"/>
        <w:ind w:right="2734"/>
      </w:pPr>
      <w:r>
        <w:t>SELECT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 xml:space="preserve">90; </w:t>
      </w:r>
      <w:r>
        <w:rPr>
          <w:spacing w:val="-6"/>
        </w:rPr>
        <w:t>GO</w:t>
      </w:r>
    </w:p>
    <w:p w14:paraId="2AA76C57">
      <w:pPr>
        <w:pStyle w:val="6"/>
        <w:spacing w:before="186"/>
      </w:pPr>
    </w:p>
    <w:p w14:paraId="38ADCA80">
      <w:pPr>
        <w:pStyle w:val="6"/>
        <w:spacing w:before="1" w:line="388" w:lineRule="auto"/>
        <w:ind w:right="5664"/>
      </w:pPr>
      <w:r>
        <w:t xml:space="preserve">-- </w:t>
      </w:r>
      <w:r>
        <w:rPr>
          <w:rFonts w:ascii="Segoe UI Emoji" w:hAnsi="Segoe UI Emoji"/>
        </w:rPr>
        <w:t xml:space="preserve">✅ </w:t>
      </w:r>
      <w:r>
        <w:t>Display data from view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HighScorers; </w:t>
      </w:r>
      <w:r>
        <w:rPr>
          <w:spacing w:val="-6"/>
        </w:rPr>
        <w:t>GO</w:t>
      </w:r>
    </w:p>
    <w:p w14:paraId="68607AE5">
      <w:pPr>
        <w:pStyle w:val="6"/>
        <w:spacing w:after="0" w:line="38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A534A25">
      <w:pPr>
        <w:pStyle w:val="6"/>
        <w:spacing w:before="267"/>
      </w:pPr>
    </w:p>
    <w:p w14:paraId="7E816FBE">
      <w:pPr>
        <w:spacing w:before="0"/>
        <w:ind w:left="10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Outputs:</w:t>
      </w:r>
    </w:p>
    <w:p w14:paraId="12160728">
      <w:pPr>
        <w:pStyle w:val="6"/>
        <w:spacing w:before="4"/>
        <w:rPr>
          <w:b/>
          <w:sz w:val="8"/>
        </w:rPr>
      </w:pPr>
      <w:r>
        <w:rPr>
          <w:b/>
          <w:sz w:val="8"/>
        </w:rPr>
        <w:drawing>
          <wp:anchor distT="0" distB="0" distL="0" distR="0" simplePos="0" relativeHeight="251681792" behindDoc="1" locked="0" layoutInCell="1" allowOverlap="1">
            <wp:simplePos x="0" y="0"/>
            <wp:positionH relativeFrom="page">
              <wp:posOffset>981710</wp:posOffset>
            </wp:positionH>
            <wp:positionV relativeFrom="paragraph">
              <wp:posOffset>76200</wp:posOffset>
            </wp:positionV>
            <wp:extent cx="4975225" cy="130429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5074" cy="1304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6A62F">
      <w:pPr>
        <w:pStyle w:val="6"/>
        <w:rPr>
          <w:b/>
          <w:sz w:val="20"/>
        </w:rPr>
      </w:pPr>
    </w:p>
    <w:p w14:paraId="673C046E">
      <w:pPr>
        <w:pStyle w:val="6"/>
        <w:rPr>
          <w:b/>
          <w:sz w:val="20"/>
        </w:rPr>
      </w:pPr>
    </w:p>
    <w:p w14:paraId="3CB8C959">
      <w:pPr>
        <w:pStyle w:val="6"/>
        <w:spacing w:before="19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981710</wp:posOffset>
            </wp:positionH>
            <wp:positionV relativeFrom="paragraph">
              <wp:posOffset>287020</wp:posOffset>
            </wp:positionV>
            <wp:extent cx="4467225" cy="110490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18F9C">
      <w:pPr>
        <w:pStyle w:val="6"/>
        <w:rPr>
          <w:b/>
          <w:sz w:val="20"/>
        </w:rPr>
      </w:pPr>
    </w:p>
    <w:p w14:paraId="760BA158">
      <w:pPr>
        <w:pStyle w:val="6"/>
        <w:spacing w:before="3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981710</wp:posOffset>
            </wp:positionH>
            <wp:positionV relativeFrom="paragraph">
              <wp:posOffset>181610</wp:posOffset>
            </wp:positionV>
            <wp:extent cx="1704975" cy="60960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A4F7D">
      <w:pPr>
        <w:pStyle w:val="6"/>
        <w:spacing w:after="0"/>
        <w:rPr>
          <w:b/>
          <w:sz w:val="20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8B2363A">
      <w:pPr>
        <w:spacing w:before="84"/>
        <w:ind w:left="108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2:</w:t>
      </w:r>
    </w:p>
    <w:p w14:paraId="7A046637">
      <w:pPr>
        <w:spacing w:before="121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IMPLEMENTATION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SUITABLE </w:t>
      </w:r>
      <w:r>
        <w:rPr>
          <w:b/>
          <w:spacing w:val="-2"/>
          <w:sz w:val="24"/>
        </w:rPr>
        <w:t>EXAMPLES</w:t>
      </w:r>
    </w:p>
    <w:p w14:paraId="33A40888">
      <w:pPr>
        <w:pStyle w:val="10"/>
        <w:numPr>
          <w:ilvl w:val="0"/>
          <w:numId w:val="13"/>
        </w:numPr>
        <w:tabs>
          <w:tab w:val="left" w:pos="369"/>
        </w:tabs>
        <w:spacing w:before="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75AA3613">
      <w:pPr>
        <w:pStyle w:val="10"/>
        <w:numPr>
          <w:ilvl w:val="0"/>
          <w:numId w:val="13"/>
        </w:numPr>
        <w:tabs>
          <w:tab w:val="left" w:pos="357"/>
        </w:tabs>
        <w:spacing w:before="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AGGREGATE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0225C2C1">
      <w:pPr>
        <w:pStyle w:val="10"/>
        <w:numPr>
          <w:ilvl w:val="0"/>
          <w:numId w:val="13"/>
        </w:numPr>
        <w:tabs>
          <w:tab w:val="left" w:pos="369"/>
        </w:tabs>
        <w:spacing w:before="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CHARACTER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FUNCTION</w:t>
      </w:r>
    </w:p>
    <w:p w14:paraId="3041744E">
      <w:pPr>
        <w:pStyle w:val="10"/>
        <w:numPr>
          <w:ilvl w:val="0"/>
          <w:numId w:val="13"/>
        </w:numPr>
        <w:tabs>
          <w:tab w:val="left" w:pos="369"/>
        </w:tabs>
        <w:spacing w:before="0" w:after="0" w:line="240" w:lineRule="auto"/>
        <w:ind w:left="58" w:right="5686" w:firstLine="0"/>
        <w:jc w:val="left"/>
        <w:rPr>
          <w:b/>
          <w:sz w:val="24"/>
        </w:rPr>
      </w:pPr>
      <w:r>
        <w:rPr>
          <w:b/>
          <w:sz w:val="24"/>
        </w:rPr>
        <w:t>CONVERSION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FUNCTION DATE FUNCTION.</w:t>
      </w:r>
    </w:p>
    <w:p w14:paraId="4CDFAD33">
      <w:pPr>
        <w:spacing w:before="271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0ED16AB4">
      <w:pPr>
        <w:pStyle w:val="6"/>
        <w:spacing w:before="240"/>
      </w:pPr>
    </w:p>
    <w:p w14:paraId="371B04BC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3EE9EFB4">
      <w:pPr>
        <w:pStyle w:val="6"/>
        <w:spacing w:before="121" w:line="343" w:lineRule="auto"/>
        <w:ind w:left="108" w:right="4471"/>
      </w:pPr>
      <w:r>
        <w:t>--</w:t>
      </w:r>
      <w:r>
        <w:rPr>
          <w:spacing w:val="-7"/>
        </w:rPr>
        <w:t xml:space="preserve"> </w:t>
      </w:r>
      <w:r>
        <w:t>1??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functions CREATE TABLE Orders (</w:t>
      </w:r>
    </w:p>
    <w:p w14:paraId="60AF0FB3">
      <w:pPr>
        <w:pStyle w:val="6"/>
        <w:spacing w:before="2"/>
        <w:ind w:left="348"/>
      </w:pPr>
      <w:r>
        <w:t>OrderID</w:t>
      </w:r>
      <w:r>
        <w:rPr>
          <w:spacing w:val="-5"/>
        </w:rPr>
        <w:t xml:space="preserve"> </w:t>
      </w:r>
      <w:r>
        <w:rPr>
          <w:spacing w:val="-4"/>
        </w:rPr>
        <w:t>INT,</w:t>
      </w:r>
    </w:p>
    <w:p w14:paraId="07C5215C">
      <w:pPr>
        <w:pStyle w:val="6"/>
        <w:spacing w:before="120" w:line="343" w:lineRule="auto"/>
        <w:ind w:left="348" w:right="5664"/>
      </w:pPr>
      <w:r>
        <w:t>ProductName</w:t>
      </w:r>
      <w:r>
        <w:rPr>
          <w:spacing w:val="-15"/>
        </w:rPr>
        <w:t xml:space="preserve"> </w:t>
      </w:r>
      <w:r>
        <w:t>VARCHAR(50), Quantity INT,</w:t>
      </w:r>
    </w:p>
    <w:p w14:paraId="1116BD76">
      <w:pPr>
        <w:pStyle w:val="6"/>
        <w:spacing w:before="3"/>
        <w:ind w:left="348"/>
      </w:pPr>
      <w:r>
        <w:t>Price</w:t>
      </w:r>
      <w:r>
        <w:rPr>
          <w:spacing w:val="-5"/>
        </w:rPr>
        <w:t xml:space="preserve"> </w:t>
      </w:r>
      <w:r>
        <w:rPr>
          <w:spacing w:val="-2"/>
        </w:rPr>
        <w:t>DECIMAL(10,2),</w:t>
      </w:r>
    </w:p>
    <w:p w14:paraId="5A8290FE">
      <w:pPr>
        <w:pStyle w:val="6"/>
        <w:spacing w:before="120"/>
        <w:ind w:left="348"/>
      </w:pPr>
      <w:r>
        <w:t>OrderDate</w:t>
      </w:r>
      <w:r>
        <w:rPr>
          <w:spacing w:val="-6"/>
        </w:rPr>
        <w:t xml:space="preserve"> </w:t>
      </w:r>
      <w:r>
        <w:rPr>
          <w:spacing w:val="-4"/>
        </w:rPr>
        <w:t>DATE</w:t>
      </w:r>
    </w:p>
    <w:p w14:paraId="150424AE">
      <w:pPr>
        <w:pStyle w:val="3"/>
        <w:spacing w:before="120" w:line="343" w:lineRule="auto"/>
        <w:ind w:left="108" w:right="8567"/>
      </w:pPr>
      <w:r>
        <w:rPr>
          <w:spacing w:val="-6"/>
        </w:rPr>
        <w:t>); GO</w:t>
      </w:r>
    </w:p>
    <w:p w14:paraId="4FED07ED">
      <w:pPr>
        <w:pStyle w:val="6"/>
        <w:spacing w:before="123"/>
      </w:pPr>
    </w:p>
    <w:p w14:paraId="0059F8D7">
      <w:pPr>
        <w:pStyle w:val="6"/>
        <w:ind w:left="108"/>
      </w:pPr>
      <w:r>
        <w:t>--</w:t>
      </w:r>
      <w:r>
        <w:rPr>
          <w:spacing w:val="-1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EE6227B">
      <w:pPr>
        <w:pStyle w:val="6"/>
        <w:spacing w:before="120"/>
        <w:ind w:left="108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Orders</w:t>
      </w:r>
      <w:r>
        <w:rPr>
          <w:spacing w:val="-2"/>
        </w:rPr>
        <w:t xml:space="preserve"> VALUES</w:t>
      </w:r>
    </w:p>
    <w:p w14:paraId="332915A4">
      <w:pPr>
        <w:pStyle w:val="6"/>
        <w:spacing w:before="120"/>
        <w:ind w:left="108"/>
      </w:pPr>
      <w:r>
        <w:t>(1,</w:t>
      </w:r>
      <w:r>
        <w:rPr>
          <w:spacing w:val="-2"/>
        </w:rPr>
        <w:t xml:space="preserve"> </w:t>
      </w:r>
      <w:r>
        <w:t>'Laptop',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55000.00,</w:t>
      </w:r>
      <w:r>
        <w:rPr>
          <w:spacing w:val="1"/>
        </w:rPr>
        <w:t xml:space="preserve"> </w:t>
      </w:r>
      <w:r>
        <w:t>'2025-05-</w:t>
      </w:r>
      <w:r>
        <w:rPr>
          <w:spacing w:val="-4"/>
        </w:rPr>
        <w:t>10'),</w:t>
      </w:r>
    </w:p>
    <w:p w14:paraId="1661158B">
      <w:pPr>
        <w:pStyle w:val="6"/>
        <w:spacing w:before="120"/>
        <w:ind w:left="108"/>
      </w:pPr>
      <w:r>
        <w:t>(2,</w:t>
      </w:r>
      <w:r>
        <w:rPr>
          <w:spacing w:val="-4"/>
        </w:rPr>
        <w:t xml:space="preserve"> </w:t>
      </w:r>
      <w:r>
        <w:t>'Mouse',</w:t>
      </w:r>
      <w:r>
        <w:rPr>
          <w:spacing w:val="-1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t>500.00,</w:t>
      </w:r>
      <w:r>
        <w:rPr>
          <w:spacing w:val="1"/>
        </w:rPr>
        <w:t xml:space="preserve"> </w:t>
      </w:r>
      <w:r>
        <w:t>'2025-05-</w:t>
      </w:r>
      <w:r>
        <w:rPr>
          <w:spacing w:val="-4"/>
        </w:rPr>
        <w:t>15'),</w:t>
      </w:r>
    </w:p>
    <w:p w14:paraId="71E678AF">
      <w:pPr>
        <w:pStyle w:val="6"/>
        <w:spacing w:before="120" w:line="343" w:lineRule="auto"/>
        <w:ind w:left="108" w:right="4677"/>
      </w:pPr>
      <w:r>
        <w:t>(3,</w:t>
      </w:r>
      <w:r>
        <w:rPr>
          <w:spacing w:val="-9"/>
        </w:rPr>
        <w:t xml:space="preserve"> </w:t>
      </w:r>
      <w:r>
        <w:t>'Keyboard',</w:t>
      </w:r>
      <w:r>
        <w:rPr>
          <w:spacing w:val="-9"/>
        </w:rPr>
        <w:t xml:space="preserve"> </w:t>
      </w:r>
      <w:r>
        <w:t>3,</w:t>
      </w:r>
      <w:r>
        <w:rPr>
          <w:spacing w:val="-9"/>
        </w:rPr>
        <w:t xml:space="preserve"> </w:t>
      </w:r>
      <w:r>
        <w:t>1500.00,</w:t>
      </w:r>
      <w:r>
        <w:rPr>
          <w:spacing w:val="-9"/>
        </w:rPr>
        <w:t xml:space="preserve"> </w:t>
      </w:r>
      <w:r>
        <w:t xml:space="preserve">'2025-06-01'); </w:t>
      </w:r>
      <w:r>
        <w:rPr>
          <w:spacing w:val="-6"/>
        </w:rPr>
        <w:t>GO</w:t>
      </w:r>
    </w:p>
    <w:p w14:paraId="07F5D7D5">
      <w:pPr>
        <w:pStyle w:val="6"/>
        <w:spacing w:before="123"/>
      </w:pPr>
    </w:p>
    <w:p w14:paraId="656B496F">
      <w:pPr>
        <w:pStyle w:val="6"/>
        <w:spacing w:line="345" w:lineRule="auto"/>
        <w:ind w:left="108" w:right="6216"/>
      </w:pPr>
      <w:r>
        <w:t>-- ? Display Orders table SELECT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Orders; </w:t>
      </w:r>
      <w:r>
        <w:rPr>
          <w:spacing w:val="-6"/>
        </w:rPr>
        <w:t>GO</w:t>
      </w:r>
    </w:p>
    <w:p w14:paraId="34A20FC7">
      <w:pPr>
        <w:pStyle w:val="6"/>
        <w:spacing w:before="116"/>
      </w:pPr>
    </w:p>
    <w:p w14:paraId="3AD8CEC4">
      <w:pPr>
        <w:spacing w:before="1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0A359D45">
      <w:pPr>
        <w:pStyle w:val="6"/>
        <w:spacing w:before="120" w:line="343" w:lineRule="auto"/>
        <w:ind w:left="108" w:right="3501"/>
      </w:pPr>
      <w:r>
        <w:t>--</w:t>
      </w:r>
      <w:r>
        <w:rPr>
          <w:spacing w:val="-7"/>
        </w:rPr>
        <w:t xml:space="preserve"> </w:t>
      </w:r>
      <w:r>
        <w:t>2??</w:t>
      </w:r>
      <w:r>
        <w:rPr>
          <w:spacing w:val="-5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functions CREATE TABLE Employee (</w:t>
      </w:r>
    </w:p>
    <w:p w14:paraId="6927AA31">
      <w:pPr>
        <w:pStyle w:val="6"/>
        <w:spacing w:before="2"/>
        <w:ind w:left="348"/>
      </w:pPr>
      <w:r>
        <w:t>EmpID</w:t>
      </w:r>
      <w:r>
        <w:rPr>
          <w:spacing w:val="1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25E87321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73AA26BC">
      <w:pPr>
        <w:pStyle w:val="6"/>
        <w:spacing w:before="80"/>
        <w:ind w:left="348"/>
      </w:pPr>
      <w:r>
        <w:t>EmpName</w:t>
      </w:r>
      <w:r>
        <w:rPr>
          <w:spacing w:val="-2"/>
        </w:rPr>
        <w:t xml:space="preserve"> VARCHAR(50),</w:t>
      </w:r>
    </w:p>
    <w:p w14:paraId="7E03D5DD">
      <w:pPr>
        <w:pStyle w:val="6"/>
        <w:spacing w:before="120" w:line="343" w:lineRule="auto"/>
        <w:ind w:left="348" w:right="5850"/>
      </w:pPr>
      <w:r>
        <w:t>Department</w:t>
      </w:r>
      <w:r>
        <w:rPr>
          <w:spacing w:val="-15"/>
        </w:rPr>
        <w:t xml:space="preserve"> </w:t>
      </w:r>
      <w:r>
        <w:t>VARCHAR(50), Salary DECIMAL(10,2)</w:t>
      </w:r>
    </w:p>
    <w:p w14:paraId="3F90410B">
      <w:pPr>
        <w:spacing w:before="3"/>
        <w:ind w:left="10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D04AE0E">
      <w:pPr>
        <w:pStyle w:val="3"/>
        <w:spacing w:before="120"/>
        <w:ind w:left="108"/>
      </w:pPr>
      <w:r>
        <w:rPr>
          <w:spacing w:val="-5"/>
        </w:rPr>
        <w:t>GO</w:t>
      </w:r>
    </w:p>
    <w:p w14:paraId="6A1EA232">
      <w:pPr>
        <w:pStyle w:val="6"/>
        <w:spacing w:before="240"/>
      </w:pPr>
    </w:p>
    <w:p w14:paraId="1D9044B5">
      <w:pPr>
        <w:pStyle w:val="6"/>
        <w:ind w:left="108"/>
      </w:pPr>
      <w:r>
        <w:t>--</w:t>
      </w:r>
      <w:r>
        <w:rPr>
          <w:spacing w:val="-1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6D4C1C72">
      <w:pPr>
        <w:pStyle w:val="6"/>
        <w:spacing w:before="120"/>
        <w:ind w:left="108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04882CC1">
      <w:pPr>
        <w:pStyle w:val="6"/>
        <w:spacing w:before="120"/>
        <w:ind w:left="108"/>
      </w:pPr>
      <w:r>
        <w:t>(1,</w:t>
      </w:r>
      <w:r>
        <w:rPr>
          <w:spacing w:val="-2"/>
        </w:rPr>
        <w:t xml:space="preserve"> </w:t>
      </w:r>
      <w:r>
        <w:t>'Chandan</w:t>
      </w:r>
      <w:r>
        <w:rPr>
          <w:spacing w:val="-2"/>
        </w:rPr>
        <w:t xml:space="preserve"> </w:t>
      </w:r>
      <w:r>
        <w:t>Gowda',</w:t>
      </w:r>
      <w:r>
        <w:rPr>
          <w:spacing w:val="-1"/>
        </w:rPr>
        <w:t xml:space="preserve"> </w:t>
      </w:r>
      <w:r>
        <w:t>'IT',</w:t>
      </w:r>
      <w:r>
        <w:rPr>
          <w:spacing w:val="-1"/>
        </w:rPr>
        <w:t xml:space="preserve"> </w:t>
      </w:r>
      <w:r>
        <w:rPr>
          <w:spacing w:val="-2"/>
        </w:rPr>
        <w:t>50000),</w:t>
      </w:r>
    </w:p>
    <w:p w14:paraId="00720F81">
      <w:pPr>
        <w:pStyle w:val="6"/>
        <w:spacing w:before="120"/>
        <w:ind w:left="108"/>
      </w:pPr>
      <w:r>
        <w:t>(2,</w:t>
      </w:r>
      <w:r>
        <w:rPr>
          <w:spacing w:val="-5"/>
        </w:rPr>
        <w:t xml:space="preserve"> </w:t>
      </w:r>
      <w:r>
        <w:t>'Prashanth</w:t>
      </w:r>
      <w:r>
        <w:rPr>
          <w:spacing w:val="-3"/>
        </w:rPr>
        <w:t xml:space="preserve"> </w:t>
      </w:r>
      <w:r>
        <w:t>Singh',</w:t>
      </w:r>
      <w:r>
        <w:rPr>
          <w:spacing w:val="-2"/>
        </w:rPr>
        <w:t xml:space="preserve"> </w:t>
      </w:r>
      <w:r>
        <w:t>'HR',</w:t>
      </w:r>
      <w:r>
        <w:rPr>
          <w:spacing w:val="-2"/>
        </w:rPr>
        <w:t xml:space="preserve"> 45000),</w:t>
      </w:r>
    </w:p>
    <w:p w14:paraId="6E94A489">
      <w:pPr>
        <w:pStyle w:val="6"/>
        <w:spacing w:before="120"/>
        <w:ind w:left="108"/>
      </w:pPr>
      <w:r>
        <w:t>(3,</w:t>
      </w:r>
      <w:r>
        <w:rPr>
          <w:spacing w:val="-3"/>
        </w:rPr>
        <w:t xml:space="preserve"> </w:t>
      </w:r>
      <w:r>
        <w:t>'Manoj</w:t>
      </w:r>
      <w:r>
        <w:rPr>
          <w:spacing w:val="-2"/>
        </w:rPr>
        <w:t xml:space="preserve"> </w:t>
      </w:r>
      <w:r>
        <w:t>Karthik', 'Finance',</w:t>
      </w:r>
      <w:r>
        <w:rPr>
          <w:spacing w:val="-2"/>
        </w:rPr>
        <w:t xml:space="preserve"> 60000),</w:t>
      </w:r>
    </w:p>
    <w:p w14:paraId="47F7239C">
      <w:pPr>
        <w:pStyle w:val="6"/>
        <w:spacing w:before="120" w:line="343" w:lineRule="auto"/>
        <w:ind w:left="108" w:right="6216"/>
      </w:pPr>
      <w:r>
        <w:t>(4,</w:t>
      </w:r>
      <w:r>
        <w:rPr>
          <w:spacing w:val="-10"/>
        </w:rPr>
        <w:t xml:space="preserve"> </w:t>
      </w:r>
      <w:r>
        <w:t>'Akash</w:t>
      </w:r>
      <w:r>
        <w:rPr>
          <w:spacing w:val="-10"/>
        </w:rPr>
        <w:t xml:space="preserve"> </w:t>
      </w:r>
      <w:r>
        <w:t>P',</w:t>
      </w:r>
      <w:r>
        <w:rPr>
          <w:spacing w:val="-8"/>
        </w:rPr>
        <w:t xml:space="preserve"> </w:t>
      </w:r>
      <w:r>
        <w:t>'IT',</w:t>
      </w:r>
      <w:r>
        <w:rPr>
          <w:spacing w:val="-10"/>
        </w:rPr>
        <w:t xml:space="preserve"> </w:t>
      </w:r>
      <w:r>
        <w:t xml:space="preserve">55000); </w:t>
      </w:r>
      <w:r>
        <w:rPr>
          <w:spacing w:val="-6"/>
        </w:rPr>
        <w:t>GO</w:t>
      </w:r>
    </w:p>
    <w:p w14:paraId="3FB2BFBC">
      <w:pPr>
        <w:pStyle w:val="6"/>
        <w:spacing w:before="123"/>
      </w:pPr>
    </w:p>
    <w:p w14:paraId="35D8D5E8">
      <w:pPr>
        <w:pStyle w:val="6"/>
        <w:spacing w:line="343" w:lineRule="auto"/>
        <w:ind w:left="108" w:right="5850"/>
      </w:pPr>
      <w:r>
        <w:t>-- ? Display Employee table 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Employee; </w:t>
      </w:r>
      <w:r>
        <w:rPr>
          <w:spacing w:val="-6"/>
        </w:rPr>
        <w:t>GO</w:t>
      </w:r>
    </w:p>
    <w:p w14:paraId="5ED119D1">
      <w:pPr>
        <w:pStyle w:val="6"/>
        <w:spacing w:before="124"/>
      </w:pPr>
    </w:p>
    <w:p w14:paraId="78BF19A5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0DA5414F">
      <w:pPr>
        <w:pStyle w:val="6"/>
        <w:spacing w:before="121" w:line="343" w:lineRule="auto"/>
        <w:ind w:left="108" w:right="5335"/>
      </w:pPr>
      <w:r>
        <w:t>--</w:t>
      </w:r>
      <w:r>
        <w:rPr>
          <w:spacing w:val="-8"/>
        </w:rPr>
        <w:t xml:space="preserve"> </w:t>
      </w:r>
      <w:r>
        <w:t>a)</w:t>
      </w:r>
      <w:r>
        <w:rPr>
          <w:spacing w:val="-8"/>
        </w:rPr>
        <w:t xml:space="preserve"> </w:t>
      </w:r>
      <w:r>
        <w:t>??</w:t>
      </w:r>
      <w:r>
        <w:rPr>
          <w:spacing w:val="-5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Example </w:t>
      </w:r>
      <w:r>
        <w:rPr>
          <w:spacing w:val="-2"/>
        </w:rPr>
        <w:t>SELECT</w:t>
      </w:r>
    </w:p>
    <w:p w14:paraId="45706389">
      <w:pPr>
        <w:pStyle w:val="6"/>
        <w:spacing w:before="2" w:line="343" w:lineRule="auto"/>
        <w:ind w:left="348" w:right="4677"/>
      </w:pPr>
      <w:r>
        <w:t>ABS(-25) AS AbsoluteValue, POWER(5,2) AS PowerValue, ROUND(123.456,</w:t>
      </w:r>
      <w:r>
        <w:rPr>
          <w:spacing w:val="-13"/>
        </w:rPr>
        <w:t xml:space="preserve"> </w:t>
      </w:r>
      <w:r>
        <w:t>2)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RoundedValue;</w:t>
      </w:r>
    </w:p>
    <w:p w14:paraId="469448FC">
      <w:pPr>
        <w:pStyle w:val="3"/>
        <w:spacing w:before="4"/>
        <w:ind w:left="108"/>
      </w:pPr>
      <w:r>
        <w:rPr>
          <w:spacing w:val="-5"/>
        </w:rPr>
        <w:t>GO</w:t>
      </w:r>
    </w:p>
    <w:p w14:paraId="1493DE47">
      <w:pPr>
        <w:pStyle w:val="6"/>
        <w:spacing w:before="240"/>
      </w:pPr>
    </w:p>
    <w:p w14:paraId="70C7BD9E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683DDD4D">
      <w:pPr>
        <w:pStyle w:val="6"/>
        <w:spacing w:before="120" w:line="345" w:lineRule="auto"/>
        <w:ind w:left="108" w:right="5335"/>
      </w:pPr>
      <w:r>
        <w:t>--</w:t>
      </w:r>
      <w:r>
        <w:rPr>
          <w:spacing w:val="-8"/>
        </w:rPr>
        <w:t xml:space="preserve"> </w:t>
      </w:r>
      <w:r>
        <w:t>b)</w:t>
      </w:r>
      <w:r>
        <w:rPr>
          <w:spacing w:val="-8"/>
        </w:rPr>
        <w:t xml:space="preserve"> </w:t>
      </w:r>
      <w:r>
        <w:t>??</w:t>
      </w:r>
      <w:r>
        <w:rPr>
          <w:spacing w:val="-5"/>
        </w:rPr>
        <w:t xml:space="preserve"> </w:t>
      </w:r>
      <w:r>
        <w:t>Aggregate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 xml:space="preserve">Example </w:t>
      </w:r>
      <w:r>
        <w:rPr>
          <w:spacing w:val="-2"/>
        </w:rPr>
        <w:t>SELECT</w:t>
      </w:r>
    </w:p>
    <w:p w14:paraId="1AA2E306">
      <w:pPr>
        <w:pStyle w:val="6"/>
        <w:spacing w:line="343" w:lineRule="auto"/>
        <w:ind w:left="348" w:right="5335"/>
      </w:pPr>
      <w:r>
        <w:t>AVG(Salary) AS AvgSalary, SUM(Salary)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TotalSalary, MAX(Salary)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MaxSalary, MIN(Salary) AS MinSalary</w:t>
      </w:r>
    </w:p>
    <w:p w14:paraId="189F095A">
      <w:pPr>
        <w:pStyle w:val="6"/>
        <w:spacing w:before="4" w:line="343" w:lineRule="auto"/>
        <w:ind w:left="108" w:right="7137"/>
      </w:pPr>
      <w:r>
        <w:t>FROM</w:t>
      </w:r>
      <w:r>
        <w:rPr>
          <w:spacing w:val="-15"/>
        </w:rPr>
        <w:t xml:space="preserve"> </w:t>
      </w:r>
      <w:r>
        <w:t xml:space="preserve">Employee; </w:t>
      </w:r>
      <w:r>
        <w:rPr>
          <w:spacing w:val="-6"/>
        </w:rPr>
        <w:t>GO</w:t>
      </w:r>
    </w:p>
    <w:p w14:paraId="1395499C">
      <w:pPr>
        <w:pStyle w:val="6"/>
        <w:spacing w:after="0" w:line="343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8655B29">
      <w:pPr>
        <w:pStyle w:val="6"/>
        <w:spacing w:before="200"/>
      </w:pPr>
    </w:p>
    <w:p w14:paraId="6557D712">
      <w:pPr>
        <w:pStyle w:val="6"/>
        <w:spacing w:line="343" w:lineRule="auto"/>
        <w:ind w:left="108" w:right="3501"/>
      </w:pPr>
      <w:r>
        <w:t>--</w:t>
      </w:r>
      <w:r>
        <w:rPr>
          <w:spacing w:val="-7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grouped</w:t>
      </w:r>
      <w:r>
        <w:rPr>
          <w:spacing w:val="-6"/>
        </w:rPr>
        <w:t xml:space="preserve"> </w:t>
      </w:r>
      <w:r>
        <w:t>aggregate</w:t>
      </w:r>
      <w:r>
        <w:rPr>
          <w:spacing w:val="-6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 xml:space="preserve">department </w:t>
      </w:r>
      <w:r>
        <w:rPr>
          <w:spacing w:val="-2"/>
        </w:rPr>
        <w:t>SELECT</w:t>
      </w:r>
    </w:p>
    <w:p w14:paraId="5CD27C89">
      <w:pPr>
        <w:pStyle w:val="6"/>
        <w:spacing w:before="3"/>
        <w:ind w:left="348"/>
      </w:pPr>
      <w:r>
        <w:rPr>
          <w:spacing w:val="-2"/>
        </w:rPr>
        <w:t>Department,</w:t>
      </w:r>
    </w:p>
    <w:p w14:paraId="44F3F516">
      <w:pPr>
        <w:pStyle w:val="6"/>
        <w:spacing w:before="120" w:line="343" w:lineRule="auto"/>
        <w:ind w:left="348" w:right="5335"/>
      </w:pPr>
      <w:r>
        <w:t>COUNT(*)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TotalEmployees, AVG(Salary) AS AvgSalary</w:t>
      </w:r>
    </w:p>
    <w:p w14:paraId="1F80FA55">
      <w:pPr>
        <w:pStyle w:val="6"/>
        <w:spacing w:before="2" w:line="343" w:lineRule="auto"/>
        <w:ind w:left="108" w:right="6430"/>
      </w:pPr>
      <w:r>
        <w:t>FROM Employee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 xml:space="preserve">Department; </w:t>
      </w:r>
      <w:r>
        <w:rPr>
          <w:spacing w:val="-6"/>
        </w:rPr>
        <w:t>GO</w:t>
      </w:r>
    </w:p>
    <w:p w14:paraId="32820BD7">
      <w:pPr>
        <w:pStyle w:val="6"/>
        <w:spacing w:before="125"/>
      </w:pPr>
    </w:p>
    <w:p w14:paraId="75276232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78BBAA60">
      <w:pPr>
        <w:pStyle w:val="6"/>
        <w:spacing w:before="120" w:line="343" w:lineRule="auto"/>
        <w:ind w:left="108" w:right="5335"/>
      </w:pPr>
      <w:r>
        <w:t>--</w:t>
      </w:r>
      <w:r>
        <w:rPr>
          <w:spacing w:val="-8"/>
        </w:rPr>
        <w:t xml:space="preserve"> </w:t>
      </w:r>
      <w:r>
        <w:t>c)</w:t>
      </w:r>
      <w:r>
        <w:rPr>
          <w:spacing w:val="-7"/>
        </w:rPr>
        <w:t xml:space="preserve"> </w:t>
      </w:r>
      <w:r>
        <w:t>??</w:t>
      </w:r>
      <w:r>
        <w:rPr>
          <w:spacing w:val="-5"/>
        </w:rPr>
        <w:t xml:space="preserve"> </w:t>
      </w:r>
      <w:r>
        <w:t>Character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 xml:space="preserve">Example </w:t>
      </w:r>
      <w:r>
        <w:rPr>
          <w:spacing w:val="-2"/>
        </w:rPr>
        <w:t>SELECT</w:t>
      </w:r>
    </w:p>
    <w:p w14:paraId="391E9DA5">
      <w:pPr>
        <w:pStyle w:val="6"/>
        <w:spacing w:before="3" w:line="343" w:lineRule="auto"/>
        <w:ind w:left="350" w:right="4471" w:hanging="3"/>
      </w:pPr>
      <w:r>
        <w:t>UPPER('sql server') AS UpperCase, LOWER('SQL</w:t>
      </w:r>
      <w:r>
        <w:rPr>
          <w:spacing w:val="-15"/>
        </w:rPr>
        <w:t xml:space="preserve"> </w:t>
      </w:r>
      <w:r>
        <w:t>SERVER')</w:t>
      </w:r>
      <w:r>
        <w:rPr>
          <w:spacing w:val="-15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LowerCase,</w:t>
      </w:r>
    </w:p>
    <w:p w14:paraId="6C1DDFB3">
      <w:pPr>
        <w:pStyle w:val="6"/>
        <w:spacing w:before="2" w:line="343" w:lineRule="auto"/>
        <w:ind w:left="348" w:right="3501" w:firstLine="2"/>
      </w:pPr>
      <w:r>
        <w:t>LEN('Hello World') AS StringLength, SUBSTRING('Database',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4)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SubString;</w:t>
      </w:r>
    </w:p>
    <w:p w14:paraId="787FEF39">
      <w:pPr>
        <w:pStyle w:val="3"/>
        <w:spacing w:before="3"/>
        <w:ind w:left="108"/>
      </w:pPr>
      <w:r>
        <w:rPr>
          <w:spacing w:val="-5"/>
        </w:rPr>
        <w:t>GO</w:t>
      </w:r>
    </w:p>
    <w:p w14:paraId="77DCDF4F">
      <w:pPr>
        <w:pStyle w:val="6"/>
        <w:spacing w:before="240"/>
      </w:pPr>
    </w:p>
    <w:p w14:paraId="401A64D1">
      <w:pPr>
        <w:spacing w:before="1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2BC69D69">
      <w:pPr>
        <w:pStyle w:val="6"/>
        <w:spacing w:before="120" w:line="343" w:lineRule="auto"/>
        <w:ind w:left="108" w:right="4471"/>
      </w:pPr>
      <w:r>
        <w:t>--</w:t>
      </w:r>
      <w:r>
        <w:rPr>
          <w:spacing w:val="-8"/>
        </w:rPr>
        <w:t xml:space="preserve"> </w:t>
      </w:r>
      <w:r>
        <w:t>d)</w:t>
      </w:r>
      <w:r>
        <w:rPr>
          <w:spacing w:val="-7"/>
        </w:rPr>
        <w:t xml:space="preserve"> </w:t>
      </w:r>
      <w:r>
        <w:t>??</w:t>
      </w:r>
      <w:r>
        <w:rPr>
          <w:spacing w:val="-6"/>
        </w:rPr>
        <w:t xml:space="preserve"> </w:t>
      </w:r>
      <w:r>
        <w:t>Conversion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 xml:space="preserve">Example </w:t>
      </w:r>
      <w:r>
        <w:rPr>
          <w:spacing w:val="-2"/>
        </w:rPr>
        <w:t>SELECT</w:t>
      </w:r>
    </w:p>
    <w:p w14:paraId="28F8B4F5">
      <w:pPr>
        <w:pStyle w:val="6"/>
        <w:spacing w:before="2"/>
        <w:ind w:left="348"/>
      </w:pPr>
      <w:r>
        <w:t>GETDATE()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OriginalDate,</w:t>
      </w:r>
    </w:p>
    <w:p w14:paraId="5A4BF767">
      <w:pPr>
        <w:pStyle w:val="6"/>
        <w:spacing w:before="120" w:line="343" w:lineRule="auto"/>
        <w:ind w:left="348" w:right="1115"/>
      </w:pPr>
      <w:r>
        <w:t>CONVERT(VARCHAR,</w:t>
      </w:r>
      <w:r>
        <w:rPr>
          <w:spacing w:val="-10"/>
        </w:rPr>
        <w:t xml:space="preserve"> </w:t>
      </w:r>
      <w:r>
        <w:t>GETDATE(),</w:t>
      </w:r>
      <w:r>
        <w:rPr>
          <w:spacing w:val="-10"/>
        </w:rPr>
        <w:t xml:space="preserve"> </w:t>
      </w:r>
      <w:r>
        <w:t>103)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ConvertedDate, CAST(123.45 AS INT) AS CastToInt;</w:t>
      </w:r>
    </w:p>
    <w:p w14:paraId="5724CE1F">
      <w:pPr>
        <w:pStyle w:val="3"/>
        <w:spacing w:before="3"/>
        <w:ind w:left="108"/>
      </w:pPr>
      <w:r>
        <w:rPr>
          <w:spacing w:val="-5"/>
        </w:rPr>
        <w:t>GO</w:t>
      </w:r>
    </w:p>
    <w:p w14:paraId="406A6D39">
      <w:pPr>
        <w:pStyle w:val="6"/>
        <w:spacing w:before="240"/>
      </w:pPr>
    </w:p>
    <w:p w14:paraId="63C76C0E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2DEFDCE3">
      <w:pPr>
        <w:pStyle w:val="6"/>
        <w:spacing w:before="121" w:line="343" w:lineRule="auto"/>
        <w:ind w:left="108" w:right="5335"/>
      </w:pPr>
      <w:r>
        <w:t>--</w:t>
      </w:r>
      <w:r>
        <w:rPr>
          <w:spacing w:val="-8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t>??</w:t>
      </w:r>
      <w:r>
        <w:rPr>
          <w:spacing w:val="-5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 xml:space="preserve">Example </w:t>
      </w:r>
      <w:r>
        <w:rPr>
          <w:spacing w:val="-2"/>
        </w:rPr>
        <w:t>SELECT</w:t>
      </w:r>
    </w:p>
    <w:p w14:paraId="2F9D230A">
      <w:pPr>
        <w:pStyle w:val="6"/>
        <w:spacing w:before="2" w:line="343" w:lineRule="auto"/>
        <w:ind w:left="348" w:right="3501"/>
      </w:pPr>
      <w:r>
        <w:t>GETDATE() AS CurrentDateTime, DATEPART(YEAR,</w:t>
      </w:r>
      <w:r>
        <w:rPr>
          <w:spacing w:val="-11"/>
        </w:rPr>
        <w:t xml:space="preserve"> </w:t>
      </w:r>
      <w:r>
        <w:t>GETDATE())</w:t>
      </w:r>
      <w:r>
        <w:rPr>
          <w:spacing w:val="-14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CurrentYear,</w:t>
      </w:r>
    </w:p>
    <w:p w14:paraId="3670484D">
      <w:pPr>
        <w:pStyle w:val="6"/>
        <w:spacing w:before="3" w:line="343" w:lineRule="auto"/>
        <w:ind w:left="348" w:right="1249"/>
      </w:pPr>
      <w:r>
        <w:t>DATENAME(MONTH, GETDATE()) AS CurrentMonth, DATEDIFF(DAY,</w:t>
      </w:r>
      <w:r>
        <w:rPr>
          <w:spacing w:val="-8"/>
        </w:rPr>
        <w:t xml:space="preserve"> </w:t>
      </w:r>
      <w:r>
        <w:t>'2025-01-01',</w:t>
      </w:r>
      <w:r>
        <w:rPr>
          <w:spacing w:val="-10"/>
        </w:rPr>
        <w:t xml:space="preserve"> </w:t>
      </w:r>
      <w:r>
        <w:t>GETDATE())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DaysSinceStartOfYear;</w:t>
      </w:r>
    </w:p>
    <w:p w14:paraId="564AC9E7">
      <w:pPr>
        <w:pStyle w:val="3"/>
        <w:spacing w:before="3"/>
        <w:ind w:left="108"/>
      </w:pPr>
      <w:r>
        <w:rPr>
          <w:spacing w:val="-5"/>
        </w:rPr>
        <w:t>GO</w:t>
      </w:r>
    </w:p>
    <w:p w14:paraId="19BC4690">
      <w:pPr>
        <w:pStyle w:val="3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A6D1D50">
      <w:pPr>
        <w:pStyle w:val="6"/>
        <w:spacing w:before="200"/>
      </w:pPr>
    </w:p>
    <w:p w14:paraId="684B8DF7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068B074F">
      <w:pPr>
        <w:pStyle w:val="6"/>
        <w:spacing w:before="120" w:line="343" w:lineRule="auto"/>
        <w:ind w:left="108" w:right="4471"/>
      </w:pPr>
      <w:r>
        <w:t>--</w:t>
      </w:r>
      <w:r>
        <w:rPr>
          <w:spacing w:val="-7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Extra:</w:t>
      </w:r>
      <w:r>
        <w:rPr>
          <w:spacing w:val="-6"/>
        </w:rPr>
        <w:t xml:space="preserve"> </w:t>
      </w:r>
      <w:r>
        <w:t>Derived</w:t>
      </w:r>
      <w:r>
        <w:rPr>
          <w:spacing w:val="-6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 xml:space="preserve">table </w:t>
      </w:r>
      <w:r>
        <w:rPr>
          <w:spacing w:val="-2"/>
        </w:rPr>
        <w:t>SELECT</w:t>
      </w:r>
    </w:p>
    <w:p w14:paraId="01996B8D">
      <w:pPr>
        <w:pStyle w:val="6"/>
        <w:spacing w:before="3" w:line="343" w:lineRule="auto"/>
        <w:ind w:left="348" w:right="7279"/>
      </w:pPr>
      <w:r>
        <w:rPr>
          <w:spacing w:val="-2"/>
        </w:rPr>
        <w:t>OrderID, ProductName, Quantity, Price,</w:t>
      </w:r>
    </w:p>
    <w:p w14:paraId="574C24AD">
      <w:pPr>
        <w:pStyle w:val="6"/>
        <w:spacing w:before="5" w:line="343" w:lineRule="auto"/>
        <w:ind w:left="348" w:right="3501"/>
      </w:pPr>
      <w:r>
        <w:t>(Quantity</w:t>
      </w:r>
      <w:r>
        <w:rPr>
          <w:spacing w:val="-13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Price)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TotalAmount, YEAR(OrderDate) AS OrderYear</w:t>
      </w:r>
    </w:p>
    <w:p w14:paraId="368425A4">
      <w:pPr>
        <w:pStyle w:val="6"/>
        <w:spacing w:before="3"/>
        <w:ind w:left="108" w:right="7457"/>
      </w:pPr>
      <w:r>
        <w:t>FROM</w:t>
      </w:r>
      <w:r>
        <w:rPr>
          <w:spacing w:val="-2"/>
        </w:rPr>
        <w:t xml:space="preserve"> Orders;</w:t>
      </w:r>
    </w:p>
    <w:p w14:paraId="5DDD3756">
      <w:pPr>
        <w:spacing w:before="120"/>
        <w:ind w:left="108" w:right="7457" w:firstLine="0"/>
        <w:jc w:val="left"/>
        <w:rPr>
          <w:sz w:val="24"/>
        </w:rPr>
      </w:pPr>
      <w:r>
        <w:rPr>
          <w:spacing w:val="-5"/>
          <w:sz w:val="24"/>
        </w:rPr>
        <w:t>GO</w:t>
      </w:r>
    </w:p>
    <w:p w14:paraId="7232DDC3">
      <w:pPr>
        <w:spacing w:after="0"/>
        <w:jc w:val="left"/>
        <w:rPr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84FBB60">
      <w:pPr>
        <w:spacing w:before="84"/>
        <w:ind w:left="10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627C92D">
      <w:pPr>
        <w:pStyle w:val="6"/>
        <w:spacing w:before="5"/>
        <w:rPr>
          <w:b/>
          <w:sz w:val="8"/>
        </w:rPr>
      </w:pPr>
      <w:r>
        <w:rPr>
          <w:b/>
          <w:sz w:val="8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981710</wp:posOffset>
            </wp:positionH>
            <wp:positionV relativeFrom="paragraph">
              <wp:posOffset>76835</wp:posOffset>
            </wp:positionV>
            <wp:extent cx="5092065" cy="7418070"/>
            <wp:effectExtent l="0" t="0" r="0" b="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257" cy="741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3EC09">
      <w:pPr>
        <w:pStyle w:val="6"/>
        <w:spacing w:after="0"/>
        <w:rPr>
          <w:b/>
          <w:sz w:val="8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A963ABC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3:</w:t>
      </w:r>
    </w:p>
    <w:p w14:paraId="60F7DE06">
      <w:pPr>
        <w:spacing w:before="181"/>
        <w:ind w:left="58" w:right="0" w:firstLine="0"/>
        <w:jc w:val="left"/>
        <w:rPr>
          <w:b/>
          <w:sz w:val="24"/>
        </w:rPr>
      </w:pPr>
      <w:r>
        <w:rPr>
          <w:b/>
          <w:sz w:val="24"/>
        </w:rPr>
        <w:t>IMPLEMENTATION 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TYPES 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OPERATORS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SQL</w:t>
      </w:r>
    </w:p>
    <w:p w14:paraId="7B3F5BF5">
      <w:pPr>
        <w:pStyle w:val="10"/>
        <w:numPr>
          <w:ilvl w:val="0"/>
          <w:numId w:val="14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ARITHMETIC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OPERATORS</w:t>
      </w:r>
    </w:p>
    <w:p w14:paraId="6950ED49">
      <w:pPr>
        <w:pStyle w:val="10"/>
        <w:numPr>
          <w:ilvl w:val="0"/>
          <w:numId w:val="14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LOGICAL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OPERATORS</w:t>
      </w:r>
    </w:p>
    <w:p w14:paraId="20E1A3DE">
      <w:pPr>
        <w:pStyle w:val="10"/>
        <w:numPr>
          <w:ilvl w:val="0"/>
          <w:numId w:val="14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OPERATOR</w:t>
      </w:r>
    </w:p>
    <w:p w14:paraId="4379F4A1">
      <w:pPr>
        <w:pStyle w:val="10"/>
        <w:numPr>
          <w:ilvl w:val="0"/>
          <w:numId w:val="14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SPECIAL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OPERATOR</w:t>
      </w:r>
    </w:p>
    <w:p w14:paraId="600C90B2">
      <w:pPr>
        <w:pStyle w:val="10"/>
        <w:numPr>
          <w:ilvl w:val="0"/>
          <w:numId w:val="14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 xml:space="preserve">SET </w:t>
      </w:r>
      <w:r>
        <w:rPr>
          <w:b/>
          <w:spacing w:val="-2"/>
          <w:sz w:val="24"/>
        </w:rPr>
        <w:t>OPERATION</w:t>
      </w:r>
    </w:p>
    <w:p w14:paraId="1A8C8F78">
      <w:pPr>
        <w:pStyle w:val="6"/>
        <w:rPr>
          <w:b/>
        </w:rPr>
      </w:pPr>
    </w:p>
    <w:p w14:paraId="506A9133">
      <w:pPr>
        <w:pStyle w:val="6"/>
        <w:rPr>
          <w:b/>
        </w:rPr>
      </w:pPr>
    </w:p>
    <w:p w14:paraId="0E03BAF1">
      <w:pPr>
        <w:pStyle w:val="6"/>
        <w:spacing w:before="204"/>
        <w:rPr>
          <w:b/>
        </w:rPr>
      </w:pPr>
    </w:p>
    <w:p w14:paraId="2DF1CE38"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58BE1FCC">
      <w:pPr>
        <w:pStyle w:val="6"/>
        <w:spacing w:before="183" w:line="379" w:lineRule="auto"/>
        <w:ind w:right="4471"/>
      </w:pPr>
      <w:r>
        <w:rPr>
          <w:spacing w:val="-4"/>
        </w:rPr>
        <w:t>--</w:t>
      </w:r>
      <w:r>
        <w:rPr>
          <w:spacing w:val="-11"/>
        </w:rPr>
        <w:t xml:space="preserve"> </w:t>
      </w:r>
      <w:r>
        <w:rPr>
          <w:spacing w:val="-4"/>
        </w:rPr>
        <w:t>1️</w:t>
      </w:r>
      <w:r>
        <w:rPr>
          <w:rFonts w:ascii="Segoe UI Symbol" w:hAnsi="Segoe UI Symbol" w:eastAsia="Segoe UI Symbol" w:cs="Segoe UI Symbol"/>
          <w:spacing w:val="-4"/>
        </w:rPr>
        <w:t>⃣</w:t>
      </w:r>
      <w:r>
        <w:rPr>
          <w:rFonts w:ascii="Segoe UI Symbol" w:hAnsi="Segoe UI Symbol" w:eastAsia="Segoe UI Symbol" w:cs="Segoe UI Symbol"/>
          <w:spacing w:val="-13"/>
        </w:rPr>
        <w:t xml:space="preserve"> </w:t>
      </w:r>
      <w:r>
        <w:rPr>
          <w:spacing w:val="-4"/>
        </w:rPr>
        <w:t>Create</w:t>
      </w:r>
      <w:r>
        <w:rPr>
          <w:spacing w:val="-11"/>
        </w:rPr>
        <w:t xml:space="preserve"> </w:t>
      </w:r>
      <w:r>
        <w:rPr>
          <w:spacing w:val="-4"/>
        </w:rPr>
        <w:t>a</w:t>
      </w:r>
      <w:r>
        <w:rPr>
          <w:spacing w:val="-11"/>
        </w:rPr>
        <w:t xml:space="preserve"> </w:t>
      </w:r>
      <w:r>
        <w:rPr>
          <w:spacing w:val="-4"/>
        </w:rPr>
        <w:t>single</w:t>
      </w:r>
      <w:r>
        <w:rPr>
          <w:spacing w:val="-11"/>
        </w:rPr>
        <w:t xml:space="preserve"> </w:t>
      </w:r>
      <w:r>
        <w:rPr>
          <w:spacing w:val="-4"/>
        </w:rPr>
        <w:t>table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1"/>
        </w:rPr>
        <w:t xml:space="preserve"> </w:t>
      </w:r>
      <w:r>
        <w:rPr>
          <w:spacing w:val="-4"/>
        </w:rPr>
        <w:t>operator</w:t>
      </w:r>
      <w:r>
        <w:rPr>
          <w:spacing w:val="-11"/>
        </w:rPr>
        <w:t xml:space="preserve"> </w:t>
      </w:r>
      <w:r>
        <w:rPr>
          <w:spacing w:val="-4"/>
        </w:rPr>
        <w:t xml:space="preserve">demos </w:t>
      </w:r>
      <w:r>
        <w:t>CREATE TABLE OperatorDemo (</w:t>
      </w:r>
    </w:p>
    <w:p w14:paraId="55F4E883">
      <w:pPr>
        <w:pStyle w:val="6"/>
        <w:spacing w:before="21" w:line="398" w:lineRule="auto"/>
        <w:ind w:left="240" w:right="5664"/>
      </w:pPr>
      <w:r>
        <w:rPr>
          <w:spacing w:val="-2"/>
        </w:rPr>
        <w:t>EmpID</w:t>
      </w:r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 xml:space="preserve">KEY, </w:t>
      </w:r>
      <w:r>
        <w:rPr>
          <w:spacing w:val="-6"/>
        </w:rPr>
        <w:t xml:space="preserve">EmpName VARCHAR(50️), </w:t>
      </w:r>
      <w:r>
        <w:rPr>
          <w:spacing w:val="-2"/>
          <w:w w:val="90"/>
        </w:rPr>
        <w:t>Gender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VARCHAR(1️0️),</w:t>
      </w:r>
    </w:p>
    <w:p w14:paraId="3854B082">
      <w:pPr>
        <w:pStyle w:val="6"/>
        <w:spacing w:line="274" w:lineRule="exact"/>
        <w:ind w:left="226"/>
      </w:pPr>
      <w:r>
        <w:t>Age</w:t>
      </w:r>
      <w:r>
        <w:rPr>
          <w:spacing w:val="-3"/>
        </w:rPr>
        <w:t xml:space="preserve"> </w:t>
      </w:r>
      <w:r>
        <w:rPr>
          <w:spacing w:val="-4"/>
        </w:rPr>
        <w:t>INT,</w:t>
      </w:r>
    </w:p>
    <w:p w14:paraId="3B6398D7">
      <w:pPr>
        <w:pStyle w:val="6"/>
        <w:spacing w:before="182" w:line="398" w:lineRule="auto"/>
        <w:ind w:left="240" w:right="6216"/>
      </w:pPr>
      <w:r>
        <w:rPr>
          <w:w w:val="80"/>
        </w:rPr>
        <w:t xml:space="preserve">Salary DECIMAL(1️0️,2), </w:t>
      </w:r>
      <w:r>
        <w:rPr>
          <w:spacing w:val="-8"/>
        </w:rPr>
        <w:t>Num1️</w:t>
      </w:r>
      <w:r>
        <w:rPr>
          <w:spacing w:val="-7"/>
        </w:rPr>
        <w:t xml:space="preserve"> </w:t>
      </w:r>
      <w:r>
        <w:rPr>
          <w:spacing w:val="-8"/>
        </w:rPr>
        <w:t>INT,</w:t>
      </w:r>
    </w:p>
    <w:p w14:paraId="51AB0E2A">
      <w:pPr>
        <w:pStyle w:val="6"/>
        <w:spacing w:before="1"/>
        <w:ind w:left="240"/>
      </w:pPr>
      <w:r>
        <w:t>Num2</w:t>
      </w:r>
      <w:r>
        <w:rPr>
          <w:spacing w:val="2"/>
        </w:rPr>
        <w:t xml:space="preserve"> </w:t>
      </w:r>
      <w:r>
        <w:rPr>
          <w:spacing w:val="-5"/>
        </w:rPr>
        <w:t>INT</w:t>
      </w:r>
    </w:p>
    <w:p w14:paraId="5BEA5D84">
      <w:pPr>
        <w:pStyle w:val="3"/>
        <w:spacing w:before="180" w:line="398" w:lineRule="auto"/>
        <w:ind w:right="8675"/>
      </w:pPr>
      <w:r>
        <w:rPr>
          <w:spacing w:val="-6"/>
        </w:rPr>
        <w:t>); GO</w:t>
      </w:r>
    </w:p>
    <w:p w14:paraId="5594A2C2">
      <w:pPr>
        <w:pStyle w:val="6"/>
        <w:spacing w:before="183"/>
      </w:pPr>
    </w:p>
    <w:p w14:paraId="62CEC6DA">
      <w:pPr>
        <w:pStyle w:val="6"/>
      </w:pPr>
      <w:r>
        <w:t>--</w:t>
      </w:r>
      <w:r>
        <w:rPr>
          <w:spacing w:val="-1"/>
        </w:rPr>
        <w:t xml:space="preserve"> </w:t>
      </w:r>
      <w:r>
        <w:t>Insert</w:t>
      </w:r>
      <w:r>
        <w:rPr>
          <w:spacing w:val="-2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33F4DA19">
      <w:pPr>
        <w:pStyle w:val="6"/>
        <w:spacing w:before="180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OperatorDemo</w:t>
      </w:r>
      <w:r>
        <w:rPr>
          <w:spacing w:val="-14"/>
        </w:rPr>
        <w:t xml:space="preserve"> </w:t>
      </w:r>
      <w:r>
        <w:rPr>
          <w:spacing w:val="-2"/>
        </w:rPr>
        <w:t>VALUES</w:t>
      </w:r>
    </w:p>
    <w:p w14:paraId="658AC9E9">
      <w:pPr>
        <w:pStyle w:val="6"/>
        <w:spacing w:before="183" w:line="398" w:lineRule="auto"/>
        <w:ind w:right="4471"/>
      </w:pPr>
      <w:r>
        <w:rPr>
          <w:w w:val="70"/>
        </w:rPr>
        <w:t>(1️,</w:t>
      </w:r>
      <w:r>
        <w:rPr>
          <w:spacing w:val="-3"/>
          <w:w w:val="80"/>
        </w:rPr>
        <w:t xml:space="preserve"> </w:t>
      </w:r>
      <w:r>
        <w:rPr>
          <w:w w:val="80"/>
        </w:rPr>
        <w:t>'Chandan</w:t>
      </w:r>
      <w:r>
        <w:rPr>
          <w:spacing w:val="-3"/>
          <w:w w:val="80"/>
        </w:rPr>
        <w:t xml:space="preserve"> </w:t>
      </w:r>
      <w:r>
        <w:rPr>
          <w:w w:val="80"/>
        </w:rPr>
        <w:t>Gowda',</w:t>
      </w:r>
      <w:r>
        <w:rPr>
          <w:spacing w:val="-1"/>
          <w:w w:val="80"/>
        </w:rPr>
        <w:t xml:space="preserve"> </w:t>
      </w:r>
      <w:r>
        <w:rPr>
          <w:w w:val="80"/>
        </w:rPr>
        <w:t>'Male',</w:t>
      </w:r>
      <w:r>
        <w:rPr>
          <w:spacing w:val="-3"/>
          <w:w w:val="80"/>
        </w:rPr>
        <w:t xml:space="preserve"> </w:t>
      </w:r>
      <w:r>
        <w:rPr>
          <w:w w:val="80"/>
        </w:rPr>
        <w:t>28,</w:t>
      </w:r>
      <w:r>
        <w:rPr>
          <w:spacing w:val="-3"/>
          <w:w w:val="80"/>
        </w:rPr>
        <w:t xml:space="preserve"> </w:t>
      </w:r>
      <w:r>
        <w:rPr>
          <w:w w:val="70"/>
        </w:rPr>
        <w:t>550️0️0️,</w:t>
      </w:r>
      <w:r>
        <w:rPr>
          <w:spacing w:val="-15"/>
        </w:rPr>
        <w:t xml:space="preserve"> </w:t>
      </w:r>
      <w:r>
        <w:rPr>
          <w:w w:val="70"/>
        </w:rPr>
        <w:t>1️0️,</w:t>
      </w:r>
      <w:r>
        <w:rPr>
          <w:spacing w:val="-3"/>
          <w:w w:val="80"/>
        </w:rPr>
        <w:t xml:space="preserve"> </w:t>
      </w:r>
      <w:r>
        <w:rPr>
          <w:w w:val="80"/>
        </w:rPr>
        <w:t xml:space="preserve">5), </w:t>
      </w:r>
      <w:r>
        <w:rPr>
          <w:w w:val="85"/>
        </w:rPr>
        <w:t>(2,</w:t>
      </w:r>
      <w:r>
        <w:rPr>
          <w:spacing w:val="2"/>
        </w:rPr>
        <w:t xml:space="preserve"> </w:t>
      </w:r>
      <w:r>
        <w:rPr>
          <w:w w:val="85"/>
        </w:rPr>
        <w:t>'Prashanth</w:t>
      </w:r>
      <w:r>
        <w:rPr>
          <w:spacing w:val="3"/>
        </w:rPr>
        <w:t xml:space="preserve"> </w:t>
      </w:r>
      <w:r>
        <w:rPr>
          <w:w w:val="85"/>
        </w:rPr>
        <w:t>Singh',</w:t>
      </w:r>
      <w:r>
        <w:rPr>
          <w:spacing w:val="4"/>
        </w:rPr>
        <w:t xml:space="preserve"> </w:t>
      </w:r>
      <w:r>
        <w:rPr>
          <w:w w:val="85"/>
        </w:rPr>
        <w:t>'Male',</w:t>
      </w:r>
      <w:r>
        <w:rPr>
          <w:spacing w:val="3"/>
        </w:rPr>
        <w:t xml:space="preserve"> </w:t>
      </w:r>
      <w:r>
        <w:rPr>
          <w:w w:val="85"/>
        </w:rPr>
        <w:t>35,</w:t>
      </w:r>
      <w:r>
        <w:rPr>
          <w:spacing w:val="3"/>
        </w:rPr>
        <w:t xml:space="preserve"> </w:t>
      </w:r>
      <w:r>
        <w:rPr>
          <w:w w:val="70"/>
        </w:rPr>
        <w:t>450️0️0️,</w:t>
      </w:r>
      <w:r>
        <w:rPr>
          <w:spacing w:val="2"/>
        </w:rPr>
        <w:t xml:space="preserve"> </w:t>
      </w:r>
      <w:r>
        <w:rPr>
          <w:w w:val="70"/>
        </w:rPr>
        <w:t>20️,</w:t>
      </w:r>
      <w:r>
        <w:rPr>
          <w:spacing w:val="3"/>
        </w:rPr>
        <w:t xml:space="preserve"> </w:t>
      </w:r>
      <w:r>
        <w:rPr>
          <w:spacing w:val="-5"/>
          <w:w w:val="85"/>
        </w:rPr>
        <w:t>3),</w:t>
      </w:r>
    </w:p>
    <w:p w14:paraId="62F05559">
      <w:pPr>
        <w:pStyle w:val="6"/>
        <w:spacing w:before="1"/>
      </w:pPr>
      <w:r>
        <w:rPr>
          <w:w w:val="80"/>
        </w:rPr>
        <w:t>(3,</w:t>
      </w:r>
      <w:r>
        <w:rPr>
          <w:spacing w:val="-6"/>
        </w:rPr>
        <w:t xml:space="preserve"> </w:t>
      </w:r>
      <w:r>
        <w:rPr>
          <w:w w:val="80"/>
        </w:rPr>
        <w:t>'Manoj</w:t>
      </w:r>
      <w:r>
        <w:rPr>
          <w:spacing w:val="-5"/>
        </w:rPr>
        <w:t xml:space="preserve"> </w:t>
      </w:r>
      <w:r>
        <w:rPr>
          <w:w w:val="80"/>
        </w:rPr>
        <w:t>Karthik',</w:t>
      </w:r>
      <w:r>
        <w:rPr>
          <w:spacing w:val="-3"/>
        </w:rPr>
        <w:t xml:space="preserve"> </w:t>
      </w:r>
      <w:r>
        <w:rPr>
          <w:w w:val="80"/>
        </w:rPr>
        <w:t>'Male',</w:t>
      </w:r>
      <w:r>
        <w:rPr>
          <w:spacing w:val="-6"/>
        </w:rPr>
        <w:t xml:space="preserve"> </w:t>
      </w:r>
      <w:r>
        <w:rPr>
          <w:w w:val="80"/>
        </w:rPr>
        <w:t>42,</w:t>
      </w:r>
      <w:r>
        <w:rPr>
          <w:spacing w:val="-5"/>
        </w:rPr>
        <w:t xml:space="preserve"> </w:t>
      </w:r>
      <w:r>
        <w:rPr>
          <w:w w:val="70"/>
        </w:rPr>
        <w:t>60️0️0️0️,</w:t>
      </w:r>
      <w:r>
        <w:rPr>
          <w:spacing w:val="-5"/>
        </w:rPr>
        <w:t xml:space="preserve"> </w:t>
      </w:r>
      <w:r>
        <w:rPr>
          <w:w w:val="70"/>
        </w:rPr>
        <w:t>1️5,</w:t>
      </w:r>
      <w:r>
        <w:rPr>
          <w:spacing w:val="-5"/>
        </w:rPr>
        <w:t xml:space="preserve"> </w:t>
      </w:r>
      <w:r>
        <w:rPr>
          <w:spacing w:val="-5"/>
          <w:w w:val="80"/>
        </w:rPr>
        <w:t>7),</w:t>
      </w:r>
    </w:p>
    <w:p w14:paraId="4B50170A">
      <w:pPr>
        <w:pStyle w:val="6"/>
        <w:spacing w:before="180"/>
      </w:pPr>
      <w:r>
        <w:rPr>
          <w:w w:val="80"/>
        </w:rPr>
        <w:t>(4,</w:t>
      </w:r>
      <w:r>
        <w:rPr>
          <w:spacing w:val="-6"/>
        </w:rPr>
        <w:t xml:space="preserve"> </w:t>
      </w:r>
      <w:r>
        <w:rPr>
          <w:w w:val="80"/>
        </w:rPr>
        <w:t>'Akash</w:t>
      </w:r>
      <w:r>
        <w:rPr>
          <w:spacing w:val="-6"/>
        </w:rPr>
        <w:t xml:space="preserve"> </w:t>
      </w:r>
      <w:r>
        <w:rPr>
          <w:w w:val="80"/>
        </w:rPr>
        <w:t>P',</w:t>
      </w:r>
      <w:r>
        <w:rPr>
          <w:spacing w:val="-4"/>
        </w:rPr>
        <w:t xml:space="preserve"> </w:t>
      </w:r>
      <w:r>
        <w:rPr>
          <w:w w:val="80"/>
        </w:rPr>
        <w:t>'Male',</w:t>
      </w:r>
      <w:r>
        <w:rPr>
          <w:spacing w:val="-6"/>
        </w:rPr>
        <w:t xml:space="preserve"> </w:t>
      </w:r>
      <w:r>
        <w:rPr>
          <w:w w:val="80"/>
        </w:rPr>
        <w:t>25,</w:t>
      </w:r>
      <w:r>
        <w:rPr>
          <w:spacing w:val="-3"/>
        </w:rPr>
        <w:t xml:space="preserve"> </w:t>
      </w:r>
      <w:r>
        <w:rPr>
          <w:w w:val="70"/>
        </w:rPr>
        <w:t>30️0️0️0️,</w:t>
      </w:r>
      <w:r>
        <w:rPr>
          <w:spacing w:val="-6"/>
        </w:rPr>
        <w:t xml:space="preserve"> </w:t>
      </w:r>
      <w:r>
        <w:rPr>
          <w:w w:val="80"/>
        </w:rPr>
        <w:t>8,</w:t>
      </w:r>
      <w:r>
        <w:rPr>
          <w:spacing w:val="-6"/>
        </w:rPr>
        <w:t xml:space="preserve"> </w:t>
      </w:r>
      <w:r>
        <w:rPr>
          <w:spacing w:val="-5"/>
          <w:w w:val="80"/>
        </w:rPr>
        <w:t>2),</w:t>
      </w:r>
    </w:p>
    <w:p w14:paraId="719CA9D8">
      <w:pPr>
        <w:pStyle w:val="6"/>
        <w:spacing w:before="182"/>
      </w:pPr>
      <w:r>
        <w:rPr>
          <w:w w:val="70"/>
        </w:rPr>
        <w:t>(5,</w:t>
      </w:r>
      <w:r>
        <w:rPr>
          <w:spacing w:val="-8"/>
        </w:rPr>
        <w:t xml:space="preserve"> </w:t>
      </w:r>
      <w:r>
        <w:rPr>
          <w:w w:val="70"/>
        </w:rPr>
        <w:t>'Jasmine',</w:t>
      </w:r>
      <w:r>
        <w:rPr>
          <w:spacing w:val="-5"/>
        </w:rPr>
        <w:t xml:space="preserve"> </w:t>
      </w:r>
      <w:r>
        <w:rPr>
          <w:w w:val="70"/>
        </w:rPr>
        <w:t>'Female',</w:t>
      </w:r>
      <w:r>
        <w:rPr>
          <w:spacing w:val="-7"/>
        </w:rPr>
        <w:t xml:space="preserve"> </w:t>
      </w:r>
      <w:r>
        <w:rPr>
          <w:w w:val="70"/>
        </w:rPr>
        <w:t>30️,</w:t>
      </w:r>
      <w:r>
        <w:rPr>
          <w:spacing w:val="-7"/>
        </w:rPr>
        <w:t xml:space="preserve"> </w:t>
      </w:r>
      <w:r>
        <w:rPr>
          <w:w w:val="70"/>
        </w:rPr>
        <w:t>40️0️0️0️,</w:t>
      </w:r>
      <w:r>
        <w:rPr>
          <w:spacing w:val="-8"/>
        </w:rPr>
        <w:t xml:space="preserve"> </w:t>
      </w:r>
      <w:r>
        <w:rPr>
          <w:w w:val="70"/>
        </w:rPr>
        <w:t>1️2,</w:t>
      </w:r>
      <w:r>
        <w:rPr>
          <w:spacing w:val="-7"/>
        </w:rPr>
        <w:t xml:space="preserve"> </w:t>
      </w:r>
      <w:r>
        <w:rPr>
          <w:spacing w:val="-5"/>
          <w:w w:val="70"/>
        </w:rPr>
        <w:t>4),</w:t>
      </w:r>
    </w:p>
    <w:p w14:paraId="29B54BF3">
      <w:pPr>
        <w:pStyle w:val="6"/>
        <w:spacing w:before="183" w:line="398" w:lineRule="auto"/>
        <w:ind w:right="5335"/>
      </w:pPr>
      <w:r>
        <w:rPr>
          <w:w w:val="85"/>
        </w:rPr>
        <w:t>(6,</w:t>
      </w:r>
      <w:r>
        <w:rPr>
          <w:spacing w:val="-6"/>
          <w:w w:val="85"/>
        </w:rPr>
        <w:t xml:space="preserve"> </w:t>
      </w:r>
      <w:r>
        <w:rPr>
          <w:w w:val="85"/>
        </w:rPr>
        <w:t>'Alice',</w:t>
      </w:r>
      <w:r>
        <w:rPr>
          <w:spacing w:val="-6"/>
          <w:w w:val="85"/>
        </w:rPr>
        <w:t xml:space="preserve"> </w:t>
      </w:r>
      <w:r>
        <w:rPr>
          <w:w w:val="85"/>
        </w:rPr>
        <w:t>'Female',</w:t>
      </w:r>
      <w:r>
        <w:rPr>
          <w:spacing w:val="-6"/>
          <w:w w:val="85"/>
        </w:rPr>
        <w:t xml:space="preserve"> </w:t>
      </w:r>
      <w:r>
        <w:rPr>
          <w:w w:val="85"/>
        </w:rPr>
        <w:t>28,</w:t>
      </w:r>
      <w:r>
        <w:rPr>
          <w:spacing w:val="-6"/>
          <w:w w:val="85"/>
        </w:rPr>
        <w:t xml:space="preserve"> </w:t>
      </w:r>
      <w:r>
        <w:rPr>
          <w:w w:val="80"/>
        </w:rPr>
        <w:t>270️0️0️,</w:t>
      </w:r>
      <w:r>
        <w:rPr>
          <w:spacing w:val="-3"/>
          <w:w w:val="80"/>
        </w:rPr>
        <w:t xml:space="preserve"> </w:t>
      </w:r>
      <w:r>
        <w:rPr>
          <w:w w:val="85"/>
        </w:rPr>
        <w:t>7,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5); </w:t>
      </w:r>
      <w:r>
        <w:rPr>
          <w:spacing w:val="-6"/>
        </w:rPr>
        <w:t>GO</w:t>
      </w:r>
    </w:p>
    <w:p w14:paraId="4DCF49E1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A0A70C2">
      <w:pPr>
        <w:pStyle w:val="6"/>
        <w:spacing w:before="263"/>
      </w:pPr>
    </w:p>
    <w:p w14:paraId="42B49E18">
      <w:pPr>
        <w:pStyle w:val="6"/>
      </w:pPr>
      <w:r>
        <w:t>--</w:t>
      </w:r>
      <w:r>
        <w:rPr>
          <w:spacing w:val="-3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6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4AC5560F">
      <w:pPr>
        <w:pStyle w:val="6"/>
        <w:spacing w:before="184" w:line="398" w:lineRule="auto"/>
        <w:ind w:right="5664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OperatorDemo; </w:t>
      </w:r>
      <w:r>
        <w:rPr>
          <w:spacing w:val="-6"/>
        </w:rPr>
        <w:t>GO</w:t>
      </w:r>
    </w:p>
    <w:p w14:paraId="0E168DDF">
      <w:pPr>
        <w:pStyle w:val="6"/>
        <w:spacing w:before="181"/>
      </w:pPr>
    </w:p>
    <w:p w14:paraId="3BE39A12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145580E1">
      <w:pPr>
        <w:pStyle w:val="6"/>
        <w:spacing w:before="183" w:line="379" w:lineRule="auto"/>
        <w:ind w:right="6216"/>
      </w:pPr>
      <w:r>
        <w:t>--</w:t>
      </w:r>
      <w:r>
        <w:rPr>
          <w:spacing w:val="-15"/>
        </w:rPr>
        <w:t xml:space="preserve"> </w:t>
      </w:r>
      <w:r>
        <w:t>2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21"/>
        </w:rPr>
        <w:t xml:space="preserve"> </w:t>
      </w:r>
      <w:r>
        <w:t>Arithmetic</w:t>
      </w:r>
      <w:r>
        <w:rPr>
          <w:spacing w:val="-15"/>
        </w:rPr>
        <w:t xml:space="preserve"> </w:t>
      </w:r>
      <w:r>
        <w:t xml:space="preserve">Operators </w:t>
      </w:r>
      <w:r>
        <w:rPr>
          <w:spacing w:val="-2"/>
        </w:rPr>
        <w:t>SELECT</w:t>
      </w:r>
    </w:p>
    <w:p w14:paraId="16A3E216">
      <w:pPr>
        <w:pStyle w:val="6"/>
        <w:spacing w:before="22" w:line="398" w:lineRule="auto"/>
        <w:ind w:left="240" w:right="5335"/>
      </w:pPr>
      <w:r>
        <w:rPr>
          <w:spacing w:val="-2"/>
        </w:rPr>
        <w:t>Num1️</w:t>
      </w:r>
      <w:r>
        <w:rPr>
          <w:spacing w:val="-13"/>
        </w:rPr>
        <w:t xml:space="preserve"> </w:t>
      </w:r>
      <w:r>
        <w:rPr>
          <w:spacing w:val="-2"/>
        </w:rPr>
        <w:t>+</w:t>
      </w:r>
      <w:r>
        <w:rPr>
          <w:spacing w:val="-13"/>
        </w:rPr>
        <w:t xml:space="preserve"> </w:t>
      </w:r>
      <w:r>
        <w:rPr>
          <w:spacing w:val="-2"/>
        </w:rPr>
        <w:t>Num2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r>
        <w:rPr>
          <w:spacing w:val="-2"/>
        </w:rPr>
        <w:t>Addition, Num1️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Num2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 xml:space="preserve">Subtraction, </w:t>
      </w:r>
      <w:r>
        <w:rPr>
          <w:w w:val="90"/>
        </w:rPr>
        <w:t xml:space="preserve">Num1️ * Num2 AS Multiplication, </w:t>
      </w:r>
      <w:r>
        <w:rPr>
          <w:spacing w:val="-2"/>
        </w:rPr>
        <w:t>Num1️</w:t>
      </w:r>
      <w:r>
        <w:rPr>
          <w:spacing w:val="-13"/>
        </w:rPr>
        <w:t xml:space="preserve"> </w:t>
      </w:r>
      <w:r>
        <w:rPr>
          <w:spacing w:val="-2"/>
        </w:rPr>
        <w:t>/</w:t>
      </w:r>
      <w:r>
        <w:rPr>
          <w:spacing w:val="-13"/>
        </w:rPr>
        <w:t xml:space="preserve"> </w:t>
      </w:r>
      <w:r>
        <w:rPr>
          <w:spacing w:val="-2"/>
        </w:rPr>
        <w:t>Num2</w:t>
      </w:r>
      <w:r>
        <w:rPr>
          <w:spacing w:val="-14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Division, Num1️</w:t>
      </w:r>
      <w:r>
        <w:rPr>
          <w:spacing w:val="-13"/>
        </w:rPr>
        <w:t xml:space="preserve"> </w:t>
      </w:r>
      <w:r>
        <w:rPr>
          <w:spacing w:val="-2"/>
        </w:rPr>
        <w:t>%</w:t>
      </w:r>
      <w:r>
        <w:rPr>
          <w:spacing w:val="-13"/>
        </w:rPr>
        <w:t xml:space="preserve"> </w:t>
      </w:r>
      <w:r>
        <w:rPr>
          <w:spacing w:val="-2"/>
        </w:rPr>
        <w:t>Num2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Modulus, EmpName</w:t>
      </w:r>
    </w:p>
    <w:p w14:paraId="584A03FD">
      <w:pPr>
        <w:pStyle w:val="6"/>
        <w:ind w:right="678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OperatorDemo;</w:t>
      </w:r>
    </w:p>
    <w:p w14:paraId="4A50657B">
      <w:pPr>
        <w:pStyle w:val="3"/>
        <w:spacing w:before="179"/>
        <w:ind w:right="6781"/>
      </w:pPr>
      <w:r>
        <w:rPr>
          <w:spacing w:val="-5"/>
        </w:rPr>
        <w:t>GO</w:t>
      </w:r>
    </w:p>
    <w:p w14:paraId="47FC7E25">
      <w:pPr>
        <w:pStyle w:val="6"/>
      </w:pPr>
    </w:p>
    <w:p w14:paraId="147996F2">
      <w:pPr>
        <w:pStyle w:val="6"/>
        <w:spacing w:before="89"/>
      </w:pPr>
    </w:p>
    <w:p w14:paraId="6CA2BC09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3A26CE72">
      <w:pPr>
        <w:pStyle w:val="6"/>
        <w:spacing w:before="184"/>
      </w:pPr>
      <w:r>
        <w:t>--</w:t>
      </w:r>
      <w:r>
        <w:rPr>
          <w:spacing w:val="-4"/>
        </w:rPr>
        <w:t xml:space="preserve"> </w:t>
      </w:r>
      <w:r>
        <w:t>3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6"/>
        </w:rPr>
        <w:t xml:space="preserve"> </w:t>
      </w:r>
      <w:r>
        <w:t>Logical</w:t>
      </w:r>
      <w:r>
        <w:rPr>
          <w:spacing w:val="-2"/>
        </w:rPr>
        <w:t xml:space="preserve"> Operators</w:t>
      </w:r>
    </w:p>
    <w:p w14:paraId="04E49549">
      <w:pPr>
        <w:pStyle w:val="6"/>
        <w:spacing w:before="183" w:line="398" w:lineRule="auto"/>
        <w:ind w:right="5067"/>
      </w:pPr>
      <w:r>
        <w:rPr>
          <w:w w:val="80"/>
        </w:rPr>
        <w:t>--</w:t>
      </w:r>
      <w:r>
        <w:rPr>
          <w:spacing w:val="-1"/>
          <w:w w:val="80"/>
        </w:rPr>
        <w:t xml:space="preserve"> </w:t>
      </w:r>
      <w:r>
        <w:rPr>
          <w:w w:val="80"/>
        </w:rPr>
        <w:t>Salary &gt;</w:t>
      </w:r>
      <w:r>
        <w:rPr>
          <w:spacing w:val="-7"/>
        </w:rPr>
        <w:t xml:space="preserve"> </w:t>
      </w:r>
      <w:r>
        <w:rPr>
          <w:w w:val="70"/>
        </w:rPr>
        <w:t>30️0️0️0️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Age &lt;</w:t>
      </w:r>
      <w:r>
        <w:rPr>
          <w:spacing w:val="-7"/>
        </w:rPr>
        <w:t xml:space="preserve"> </w:t>
      </w:r>
      <w:r>
        <w:rPr>
          <w:w w:val="70"/>
        </w:rPr>
        <w:t xml:space="preserve">40️ </w:t>
      </w:r>
      <w:r>
        <w:t xml:space="preserve">SELECT * FROM OperatorDemo </w:t>
      </w:r>
      <w:r>
        <w:rPr>
          <w:w w:val="80"/>
        </w:rPr>
        <w:t>WHERE</w:t>
      </w:r>
      <w:r>
        <w:rPr>
          <w:spacing w:val="-3"/>
          <w:w w:val="80"/>
        </w:rPr>
        <w:t xml:space="preserve"> </w:t>
      </w:r>
      <w:r>
        <w:rPr>
          <w:w w:val="80"/>
        </w:rPr>
        <w:t>Salary</w:t>
      </w:r>
      <w:r>
        <w:rPr>
          <w:spacing w:val="-3"/>
          <w:w w:val="80"/>
        </w:rPr>
        <w:t xml:space="preserve"> </w:t>
      </w:r>
      <w:r>
        <w:rPr>
          <w:w w:val="80"/>
        </w:rPr>
        <w:t>&gt;</w:t>
      </w:r>
      <w:r>
        <w:rPr>
          <w:spacing w:val="-3"/>
          <w:w w:val="80"/>
        </w:rPr>
        <w:t xml:space="preserve"> </w:t>
      </w:r>
      <w:r>
        <w:rPr>
          <w:w w:val="70"/>
        </w:rPr>
        <w:t>30️0️0️0️</w:t>
      </w:r>
      <w:r>
        <w:rPr>
          <w:spacing w:val="-3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  <w:w w:val="80"/>
        </w:rPr>
        <w:t xml:space="preserve"> </w:t>
      </w:r>
      <w:r>
        <w:rPr>
          <w:w w:val="80"/>
        </w:rPr>
        <w:t>Age</w:t>
      </w:r>
      <w:r>
        <w:rPr>
          <w:spacing w:val="-3"/>
          <w:w w:val="80"/>
        </w:rPr>
        <w:t xml:space="preserve"> </w:t>
      </w:r>
      <w:r>
        <w:rPr>
          <w:w w:val="80"/>
        </w:rPr>
        <w:t>&lt;</w:t>
      </w:r>
      <w:r>
        <w:rPr>
          <w:spacing w:val="-11"/>
        </w:rPr>
        <w:t xml:space="preserve"> </w:t>
      </w:r>
      <w:r>
        <w:rPr>
          <w:w w:val="70"/>
        </w:rPr>
        <w:t xml:space="preserve">40️; </w:t>
      </w:r>
      <w:r>
        <w:rPr>
          <w:spacing w:val="-6"/>
        </w:rPr>
        <w:t>GO</w:t>
      </w:r>
    </w:p>
    <w:p w14:paraId="31F2BAB3">
      <w:pPr>
        <w:pStyle w:val="6"/>
        <w:spacing w:before="182"/>
      </w:pPr>
    </w:p>
    <w:p w14:paraId="45DD019D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57164F34">
      <w:pPr>
        <w:pStyle w:val="6"/>
        <w:spacing w:before="181"/>
      </w:pPr>
      <w:r>
        <w:t>--</w:t>
      </w:r>
      <w:r>
        <w:rPr>
          <w:spacing w:val="-2"/>
        </w:rPr>
        <w:t xml:space="preserve"> </w:t>
      </w:r>
      <w:r>
        <w:t>4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7"/>
        </w:rPr>
        <w:t xml:space="preserve"> </w:t>
      </w:r>
      <w:r>
        <w:t>Comparison</w:t>
      </w:r>
      <w:r>
        <w:rPr>
          <w:spacing w:val="-1"/>
        </w:rPr>
        <w:t xml:space="preserve"> </w:t>
      </w:r>
      <w:r>
        <w:rPr>
          <w:spacing w:val="-2"/>
        </w:rPr>
        <w:t>Operators</w:t>
      </w:r>
    </w:p>
    <w:p w14:paraId="1DE8B966">
      <w:pPr>
        <w:pStyle w:val="6"/>
        <w:spacing w:before="186" w:line="396" w:lineRule="auto"/>
        <w:ind w:right="5335"/>
      </w:pPr>
      <w:r>
        <w:rPr>
          <w:w w:val="75"/>
        </w:rPr>
        <w:t>--</w:t>
      </w:r>
      <w:r>
        <w:rPr>
          <w:spacing w:val="-1"/>
          <w:w w:val="75"/>
        </w:rPr>
        <w:t xml:space="preserve"> </w:t>
      </w:r>
      <w:r>
        <w:rPr>
          <w:w w:val="75"/>
        </w:rPr>
        <w:t xml:space="preserve">Age &gt;= </w:t>
      </w:r>
      <w:r>
        <w:rPr>
          <w:w w:val="70"/>
        </w:rPr>
        <w:t>30️</w:t>
      </w:r>
      <w:r>
        <w:rPr>
          <w:w w:val="75"/>
        </w:rPr>
        <w:t xml:space="preserve"> AND</w:t>
      </w:r>
      <w:r>
        <w:rPr>
          <w:spacing w:val="-12"/>
        </w:rPr>
        <w:t xml:space="preserve"> </w:t>
      </w:r>
      <w:r>
        <w:rPr>
          <w:w w:val="75"/>
        </w:rPr>
        <w:t>Salary</w:t>
      </w:r>
      <w:r>
        <w:rPr>
          <w:spacing w:val="-11"/>
        </w:rPr>
        <w:t xml:space="preserve"> </w:t>
      </w:r>
      <w:r>
        <w:rPr>
          <w:w w:val="75"/>
        </w:rPr>
        <w:t>&lt;&gt;</w:t>
      </w:r>
      <w:r>
        <w:rPr>
          <w:spacing w:val="-10"/>
        </w:rPr>
        <w:t xml:space="preserve"> </w:t>
      </w:r>
      <w:r>
        <w:rPr>
          <w:w w:val="70"/>
        </w:rPr>
        <w:t xml:space="preserve">50️0️0️0️ </w:t>
      </w:r>
      <w:r>
        <w:t>SELECT * FROM OperatorDemo</w:t>
      </w:r>
    </w:p>
    <w:p w14:paraId="16FCBEC3">
      <w:pPr>
        <w:pStyle w:val="6"/>
        <w:spacing w:before="4" w:line="398" w:lineRule="auto"/>
        <w:ind w:right="4677"/>
      </w:pPr>
      <w:r>
        <w:rPr>
          <w:w w:val="80"/>
        </w:rPr>
        <w:t>WHERE</w:t>
      </w:r>
      <w:r>
        <w:rPr>
          <w:spacing w:val="-3"/>
          <w:w w:val="80"/>
        </w:rPr>
        <w:t xml:space="preserve"> </w:t>
      </w:r>
      <w:r>
        <w:rPr>
          <w:w w:val="80"/>
        </w:rPr>
        <w:t>Age &gt;=</w:t>
      </w:r>
      <w:r>
        <w:rPr>
          <w:spacing w:val="-3"/>
        </w:rPr>
        <w:t xml:space="preserve"> </w:t>
      </w:r>
      <w:r>
        <w:rPr>
          <w:w w:val="70"/>
        </w:rPr>
        <w:t>30️</w:t>
      </w:r>
      <w:r>
        <w:rPr>
          <w:spacing w:val="-2"/>
          <w:w w:val="80"/>
        </w:rPr>
        <w:t xml:space="preserve"> </w:t>
      </w:r>
      <w:r>
        <w:rPr>
          <w:w w:val="80"/>
        </w:rPr>
        <w:t>AND</w:t>
      </w:r>
      <w:r>
        <w:rPr>
          <w:spacing w:val="-3"/>
        </w:rPr>
        <w:t xml:space="preserve"> </w:t>
      </w:r>
      <w:r>
        <w:rPr>
          <w:w w:val="80"/>
        </w:rPr>
        <w:t>Salary &lt;&gt;</w:t>
      </w:r>
      <w:r>
        <w:rPr>
          <w:spacing w:val="-3"/>
        </w:rPr>
        <w:t xml:space="preserve"> </w:t>
      </w:r>
      <w:r>
        <w:rPr>
          <w:w w:val="70"/>
        </w:rPr>
        <w:t xml:space="preserve">50️0️0️0️; </w:t>
      </w:r>
      <w:r>
        <w:rPr>
          <w:spacing w:val="-6"/>
          <w:w w:val="95"/>
        </w:rPr>
        <w:t>GO</w:t>
      </w:r>
    </w:p>
    <w:p w14:paraId="5067DB93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3DFBA3A">
      <w:pPr>
        <w:pStyle w:val="6"/>
        <w:spacing w:before="262"/>
      </w:pPr>
    </w:p>
    <w:p w14:paraId="3D82D56C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65289E7B">
      <w:pPr>
        <w:pStyle w:val="6"/>
        <w:spacing w:before="184"/>
      </w:pPr>
      <w:r>
        <w:t>--</w:t>
      </w:r>
      <w:r>
        <w:rPr>
          <w:spacing w:val="-2"/>
        </w:rPr>
        <w:t xml:space="preserve"> </w:t>
      </w:r>
      <w:r>
        <w:t>5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7"/>
        </w:rPr>
        <w:t xml:space="preserve"> </w:t>
      </w:r>
      <w:r>
        <w:t>Special</w:t>
      </w:r>
      <w:r>
        <w:rPr>
          <w:spacing w:val="-1"/>
        </w:rPr>
        <w:t xml:space="preserve"> </w:t>
      </w:r>
      <w:r>
        <w:rPr>
          <w:spacing w:val="-2"/>
        </w:rPr>
        <w:t>Operators</w:t>
      </w:r>
    </w:p>
    <w:p w14:paraId="200F4D34">
      <w:pPr>
        <w:pStyle w:val="3"/>
        <w:spacing w:before="184"/>
      </w:pPr>
      <w:r>
        <w:t>--</w:t>
      </w:r>
      <w:r>
        <w:rPr>
          <w:spacing w:val="-3"/>
        </w:rPr>
        <w:t xml:space="preserve"> </w:t>
      </w:r>
      <w:r>
        <w:t>LIKE,</w:t>
      </w:r>
      <w:r>
        <w:rPr>
          <w:spacing w:val="-2"/>
        </w:rPr>
        <w:t xml:space="preserve"> </w:t>
      </w:r>
      <w:r>
        <w:t>BETWEEN,</w:t>
      </w:r>
      <w:r>
        <w:rPr>
          <w:spacing w:val="-1"/>
        </w:rPr>
        <w:t xml:space="preserve"> </w:t>
      </w:r>
      <w:r>
        <w:rPr>
          <w:spacing w:val="-7"/>
        </w:rPr>
        <w:t>IN</w:t>
      </w:r>
    </w:p>
    <w:p w14:paraId="6BBE5BDF">
      <w:pPr>
        <w:pStyle w:val="6"/>
        <w:spacing w:before="180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spacing w:val="-2"/>
        </w:rPr>
        <w:t>OperatorDemo</w:t>
      </w:r>
    </w:p>
    <w:p w14:paraId="59210FEA">
      <w:pPr>
        <w:pStyle w:val="6"/>
        <w:tabs>
          <w:tab w:val="left" w:pos="3346"/>
        </w:tabs>
        <w:spacing w:before="182" w:line="398" w:lineRule="auto"/>
        <w:ind w:left="180" w:right="3372" w:hanging="180"/>
      </w:pPr>
      <w:r>
        <w:t>WHERE EmpName LIKE 'J%'</w:t>
      </w:r>
      <w:r>
        <w:tab/>
      </w:r>
      <w:r>
        <w:t>--</w:t>
      </w:r>
      <w:r>
        <w:rPr>
          <w:spacing w:val="-9"/>
        </w:rPr>
        <w:t xml:space="preserve"> </w:t>
      </w:r>
      <w:r>
        <w:t>Names</w:t>
      </w:r>
      <w:r>
        <w:rPr>
          <w:spacing w:val="-9"/>
        </w:rPr>
        <w:t xml:space="preserve"> </w:t>
      </w:r>
      <w:r>
        <w:t>starting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J </w:t>
      </w:r>
      <w:r>
        <w:rPr>
          <w:w w:val="70"/>
        </w:rPr>
        <w:t>OR</w:t>
      </w:r>
      <w:r>
        <w:rPr>
          <w:spacing w:val="-15"/>
        </w:rPr>
        <w:t xml:space="preserve"> </w:t>
      </w:r>
      <w:r>
        <w:rPr>
          <w:w w:val="70"/>
        </w:rPr>
        <w:t>Salary</w:t>
      </w:r>
      <w:r>
        <w:rPr>
          <w:spacing w:val="-15"/>
        </w:rPr>
        <w:t xml:space="preserve"> </w:t>
      </w:r>
      <w:r>
        <w:rPr>
          <w:w w:val="70"/>
        </w:rPr>
        <w:t>BETWEEN</w:t>
      </w:r>
      <w:r>
        <w:rPr>
          <w:spacing w:val="-10"/>
        </w:rPr>
        <w:t xml:space="preserve"> </w:t>
      </w:r>
      <w:r>
        <w:rPr>
          <w:w w:val="70"/>
        </w:rPr>
        <w:t>20️0️0️0️</w:t>
      </w:r>
      <w:r>
        <w:rPr>
          <w:spacing w:val="-15"/>
        </w:rPr>
        <w:t xml:space="preserve"> </w:t>
      </w:r>
      <w:r>
        <w:rPr>
          <w:w w:val="70"/>
        </w:rPr>
        <w:t>AND</w:t>
      </w:r>
      <w:r>
        <w:rPr>
          <w:spacing w:val="-11"/>
        </w:rPr>
        <w:t xml:space="preserve"> </w:t>
      </w:r>
      <w:r>
        <w:rPr>
          <w:w w:val="70"/>
        </w:rPr>
        <w:t>40️0️0️0️</w:t>
      </w:r>
    </w:p>
    <w:p w14:paraId="62E71F19">
      <w:pPr>
        <w:pStyle w:val="6"/>
        <w:spacing w:before="1" w:line="398" w:lineRule="auto"/>
        <w:ind w:right="6216" w:firstLine="180"/>
      </w:pPr>
      <w:r>
        <w:rPr>
          <w:spacing w:val="-2"/>
          <w:w w:val="95"/>
        </w:rPr>
        <w:t>OR</w:t>
      </w:r>
      <w:r>
        <w:rPr>
          <w:spacing w:val="-12"/>
          <w:w w:val="95"/>
        </w:rPr>
        <w:t xml:space="preserve"> </w:t>
      </w:r>
      <w:r>
        <w:rPr>
          <w:spacing w:val="-2"/>
          <w:w w:val="95"/>
        </w:rPr>
        <w:t>Age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IN</w:t>
      </w:r>
      <w:r>
        <w:rPr>
          <w:spacing w:val="-10"/>
          <w:w w:val="95"/>
        </w:rPr>
        <w:t xml:space="preserve"> </w:t>
      </w:r>
      <w:r>
        <w:rPr>
          <w:spacing w:val="-2"/>
          <w:w w:val="95"/>
        </w:rPr>
        <w:t>(25,</w:t>
      </w:r>
      <w:r>
        <w:rPr>
          <w:spacing w:val="-10"/>
          <w:w w:val="95"/>
        </w:rPr>
        <w:t xml:space="preserve"> </w:t>
      </w:r>
      <w:r>
        <w:rPr>
          <w:spacing w:val="-2"/>
          <w:w w:val="85"/>
        </w:rPr>
        <w:t>30️,</w:t>
      </w:r>
      <w:r>
        <w:rPr>
          <w:spacing w:val="-4"/>
          <w:w w:val="85"/>
        </w:rPr>
        <w:t xml:space="preserve"> </w:t>
      </w:r>
      <w:r>
        <w:rPr>
          <w:spacing w:val="-2"/>
          <w:w w:val="95"/>
        </w:rPr>
        <w:t xml:space="preserve">35); </w:t>
      </w:r>
      <w:r>
        <w:rPr>
          <w:spacing w:val="-6"/>
        </w:rPr>
        <w:t>GO</w:t>
      </w:r>
    </w:p>
    <w:p w14:paraId="3E83BCAA">
      <w:pPr>
        <w:pStyle w:val="6"/>
        <w:spacing w:before="181"/>
      </w:pPr>
    </w:p>
    <w:p w14:paraId="760205C6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65979639">
      <w:pPr>
        <w:pStyle w:val="6"/>
        <w:spacing w:before="183"/>
      </w:pPr>
      <w:r>
        <w:t>--</w:t>
      </w:r>
      <w:r>
        <w:rPr>
          <w:spacing w:val="-2"/>
        </w:rPr>
        <w:t xml:space="preserve"> </w:t>
      </w:r>
      <w:r>
        <w:t>6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7"/>
        </w:rPr>
        <w:t xml:space="preserve"> </w:t>
      </w:r>
      <w:r>
        <w:t xml:space="preserve">Set </w:t>
      </w:r>
      <w:r>
        <w:rPr>
          <w:spacing w:val="-2"/>
        </w:rPr>
        <w:t>Operations</w:t>
      </w:r>
    </w:p>
    <w:p w14:paraId="22A721D7">
      <w:pPr>
        <w:pStyle w:val="6"/>
        <w:spacing w:before="184"/>
      </w:pPr>
      <w:r>
        <w:t>--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self-selects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demonstration</w:t>
      </w:r>
      <w:r>
        <w:rPr>
          <w:spacing w:val="-5"/>
        </w:rPr>
        <w:t xml:space="preserve"> </w:t>
      </w:r>
      <w:r>
        <w:t>(UNION,</w:t>
      </w:r>
      <w:r>
        <w:rPr>
          <w:spacing w:val="-4"/>
        </w:rPr>
        <w:t xml:space="preserve"> </w:t>
      </w:r>
      <w:r>
        <w:t>INTERSECT,</w:t>
      </w:r>
      <w:r>
        <w:rPr>
          <w:spacing w:val="-5"/>
        </w:rPr>
        <w:t xml:space="preserve"> </w:t>
      </w:r>
      <w:r>
        <w:rPr>
          <w:spacing w:val="-2"/>
        </w:rPr>
        <w:t>EXCEPT)</w:t>
      </w:r>
    </w:p>
    <w:p w14:paraId="3BFD0053">
      <w:pPr>
        <w:pStyle w:val="6"/>
        <w:spacing w:before="182"/>
      </w:pPr>
      <w:r>
        <w:t>--</w:t>
      </w:r>
      <w:r>
        <w:rPr>
          <w:spacing w:val="-2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Names and Gender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set </w:t>
      </w:r>
      <w:r>
        <w:rPr>
          <w:spacing w:val="-2"/>
        </w:rPr>
        <w:t>operations</w:t>
      </w:r>
    </w:p>
    <w:p w14:paraId="4C30A652">
      <w:pPr>
        <w:pStyle w:val="6"/>
        <w:spacing w:before="183" w:line="396" w:lineRule="auto"/>
        <w:ind w:right="632"/>
      </w:pPr>
      <w:r>
        <w:t>SELECT</w:t>
      </w:r>
      <w:r>
        <w:rPr>
          <w:spacing w:val="-13"/>
        </w:rPr>
        <w:t xml:space="preserve"> </w:t>
      </w:r>
      <w:r>
        <w:t>EmpName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OperatorDemo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'Male'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 xml:space="preserve">35 </w:t>
      </w:r>
      <w:r>
        <w:rPr>
          <w:spacing w:val="-2"/>
        </w:rPr>
        <w:t>UNION</w:t>
      </w:r>
    </w:p>
    <w:p w14:paraId="53774316">
      <w:pPr>
        <w:pStyle w:val="6"/>
        <w:spacing w:before="4" w:line="259" w:lineRule="auto"/>
      </w:pPr>
      <w:r>
        <w:t>SELECT</w:t>
      </w:r>
      <w:r>
        <w:rPr>
          <w:spacing w:val="-11"/>
        </w:rPr>
        <w:t xml:space="preserve"> </w:t>
      </w:r>
      <w:r>
        <w:t>EmpName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OperatorDemo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'Female'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 xml:space="preserve">&gt; </w:t>
      </w:r>
      <w:r>
        <w:rPr>
          <w:spacing w:val="-2"/>
          <w:w w:val="50"/>
        </w:rPr>
        <w:t>30️0️0️0️;</w:t>
      </w:r>
    </w:p>
    <w:p w14:paraId="471C81F8">
      <w:pPr>
        <w:pStyle w:val="3"/>
        <w:spacing w:before="160"/>
      </w:pPr>
      <w:r>
        <w:rPr>
          <w:spacing w:val="-5"/>
        </w:rPr>
        <w:t>GO</w:t>
      </w:r>
    </w:p>
    <w:p w14:paraId="0112ED83">
      <w:pPr>
        <w:pStyle w:val="6"/>
      </w:pPr>
    </w:p>
    <w:p w14:paraId="4F2C1DE5">
      <w:pPr>
        <w:pStyle w:val="6"/>
        <w:spacing w:before="86"/>
      </w:pPr>
    </w:p>
    <w:p w14:paraId="58E5570F">
      <w:pPr>
        <w:pStyle w:val="6"/>
        <w:spacing w:line="398" w:lineRule="auto"/>
      </w:pPr>
      <w:r>
        <w:t>SELECT</w:t>
      </w:r>
      <w:r>
        <w:rPr>
          <w:spacing w:val="-13"/>
        </w:rPr>
        <w:t xml:space="preserve"> </w:t>
      </w:r>
      <w:r>
        <w:t>EmpName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OperatorDemo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'Male'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35 </w:t>
      </w:r>
      <w:r>
        <w:rPr>
          <w:spacing w:val="-2"/>
        </w:rPr>
        <w:t>INTERSECT</w:t>
      </w:r>
    </w:p>
    <w:p w14:paraId="5F38D4D3">
      <w:pPr>
        <w:pStyle w:val="6"/>
        <w:spacing w:before="1" w:line="259" w:lineRule="auto"/>
      </w:pPr>
      <w:r>
        <w:t>SELECT</w:t>
      </w:r>
      <w:r>
        <w:rPr>
          <w:spacing w:val="-11"/>
        </w:rPr>
        <w:t xml:space="preserve"> </w:t>
      </w:r>
      <w:r>
        <w:t>EmpName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OperatorDemo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'Female'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 xml:space="preserve">&gt; </w:t>
      </w:r>
      <w:r>
        <w:rPr>
          <w:spacing w:val="-2"/>
          <w:w w:val="50"/>
        </w:rPr>
        <w:t>30️0️0️0️;</w:t>
      </w:r>
    </w:p>
    <w:p w14:paraId="17C70736">
      <w:pPr>
        <w:pStyle w:val="3"/>
        <w:spacing w:before="160"/>
      </w:pPr>
      <w:r>
        <w:rPr>
          <w:spacing w:val="-5"/>
        </w:rPr>
        <w:t>GO</w:t>
      </w:r>
    </w:p>
    <w:p w14:paraId="2DAC1316">
      <w:pPr>
        <w:pStyle w:val="6"/>
      </w:pPr>
    </w:p>
    <w:p w14:paraId="09C05D63">
      <w:pPr>
        <w:pStyle w:val="6"/>
        <w:spacing w:before="87"/>
      </w:pPr>
    </w:p>
    <w:p w14:paraId="4C02F076">
      <w:pPr>
        <w:pStyle w:val="6"/>
        <w:spacing w:line="398" w:lineRule="auto"/>
      </w:pPr>
      <w:r>
        <w:t>SELECT</w:t>
      </w:r>
      <w:r>
        <w:rPr>
          <w:spacing w:val="-13"/>
        </w:rPr>
        <w:t xml:space="preserve"> </w:t>
      </w:r>
      <w:r>
        <w:t>EmpName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OperatorDemo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'Male'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Age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 xml:space="preserve">35 </w:t>
      </w:r>
      <w:r>
        <w:rPr>
          <w:spacing w:val="-2"/>
        </w:rPr>
        <w:t>EXCEPT</w:t>
      </w:r>
    </w:p>
    <w:p w14:paraId="2F725F68">
      <w:pPr>
        <w:pStyle w:val="6"/>
        <w:spacing w:line="259" w:lineRule="auto"/>
      </w:pPr>
      <w:r>
        <w:t>SELECT</w:t>
      </w:r>
      <w:r>
        <w:rPr>
          <w:spacing w:val="-11"/>
        </w:rPr>
        <w:t xml:space="preserve"> </w:t>
      </w:r>
      <w:r>
        <w:t>EmpName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OperatorDemo</w:t>
      </w:r>
      <w:r>
        <w:rPr>
          <w:spacing w:val="-8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'Female'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 xml:space="preserve">&gt; </w:t>
      </w:r>
      <w:r>
        <w:rPr>
          <w:spacing w:val="-2"/>
          <w:w w:val="50"/>
        </w:rPr>
        <w:t>30️0️0️0️;</w:t>
      </w:r>
    </w:p>
    <w:p w14:paraId="66FD5F4E">
      <w:pPr>
        <w:spacing w:before="16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GO</w:t>
      </w:r>
    </w:p>
    <w:p w14:paraId="473D71C5">
      <w:pPr>
        <w:spacing w:after="0"/>
        <w:jc w:val="left"/>
        <w:rPr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4288239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5D0BF96">
      <w:pPr>
        <w:pStyle w:val="6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83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4479290" cy="761936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9352" cy="7619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CB717">
      <w:pPr>
        <w:pStyle w:val="6"/>
        <w:spacing w:after="0"/>
        <w:rPr>
          <w:b/>
          <w:sz w:val="13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50BB3D3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4:</w:t>
      </w:r>
    </w:p>
    <w:p w14:paraId="2B5BE91A">
      <w:pPr>
        <w:spacing w:before="181"/>
        <w:ind w:left="58" w:right="0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 PRIMARY KEY AND FOLLOWING FIELDS: NAME, DESIGNATION, GENDER, AGE, DATE OF JOINING AND SALARY.</w:t>
      </w:r>
    </w:p>
    <w:p w14:paraId="4BABE14B">
      <w:pPr>
        <w:pStyle w:val="10"/>
        <w:numPr>
          <w:ilvl w:val="0"/>
          <w:numId w:val="15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AT LEAST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ROWS</w:t>
      </w:r>
    </w:p>
    <w:p w14:paraId="5F8CE95B">
      <w:pPr>
        <w:pStyle w:val="10"/>
        <w:numPr>
          <w:ilvl w:val="0"/>
          <w:numId w:val="15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GROUP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HAVING</w:t>
      </w:r>
      <w:r>
        <w:rPr>
          <w:b/>
          <w:spacing w:val="-2"/>
          <w:sz w:val="24"/>
        </w:rPr>
        <w:t xml:space="preserve"> CLAUSE</w:t>
      </w:r>
    </w:p>
    <w:p w14:paraId="2E398B69">
      <w:pPr>
        <w:pStyle w:val="10"/>
        <w:numPr>
          <w:ilvl w:val="0"/>
          <w:numId w:val="15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 xml:space="preserve">ORDER BY </w:t>
      </w:r>
      <w:r>
        <w:rPr>
          <w:b/>
          <w:spacing w:val="-2"/>
          <w:sz w:val="24"/>
        </w:rPr>
        <w:t>CLAUSE</w:t>
      </w:r>
    </w:p>
    <w:p w14:paraId="17E54EAB">
      <w:pPr>
        <w:pStyle w:val="10"/>
        <w:numPr>
          <w:ilvl w:val="0"/>
          <w:numId w:val="15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pacing w:val="-2"/>
          <w:sz w:val="24"/>
        </w:rPr>
        <w:t>INDEXING</w:t>
      </w:r>
    </w:p>
    <w:p w14:paraId="2BA6B5A2">
      <w:pPr>
        <w:pStyle w:val="6"/>
        <w:spacing w:before="240"/>
        <w:rPr>
          <w:b/>
        </w:rPr>
      </w:pPr>
    </w:p>
    <w:p w14:paraId="6E45E0CC">
      <w:pPr>
        <w:spacing w:before="0"/>
        <w:ind w:left="5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036292A0">
      <w:pPr>
        <w:pStyle w:val="6"/>
        <w:spacing w:before="86"/>
        <w:ind w:left="58"/>
      </w:pPr>
      <w:r>
        <w:t>--</w:t>
      </w:r>
      <w:r>
        <w:rPr>
          <w:spacing w:val="-2"/>
        </w:rPr>
        <w:t xml:space="preserve"> </w:t>
      </w:r>
      <w:r>
        <w:rPr>
          <w:rFonts w:ascii="Segoe UI Emoji" w:eastAsia="Segoe UI Emoji"/>
        </w:rPr>
        <w:t>🔹</w:t>
      </w:r>
      <w:r>
        <w:rPr>
          <w:rFonts w:ascii="Segoe UI Emoji" w:eastAsia="Segoe UI Emoji"/>
          <w:spacing w:val="-8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16CC2DE6">
      <w:pPr>
        <w:pStyle w:val="6"/>
        <w:spacing w:before="231"/>
      </w:pPr>
    </w:p>
    <w:p w14:paraId="74026537">
      <w:pPr>
        <w:spacing w:before="0"/>
        <w:ind w:left="5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5679272B">
      <w:pPr>
        <w:pStyle w:val="6"/>
        <w:spacing w:before="120" w:line="343" w:lineRule="auto"/>
        <w:ind w:left="58" w:right="5335"/>
      </w:pPr>
      <w:r>
        <w:t>-- a) Create EmployeeDetails table 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EmployeeDetails</w:t>
      </w:r>
      <w:r>
        <w:rPr>
          <w:spacing w:val="-12"/>
        </w:rPr>
        <w:t xml:space="preserve"> </w:t>
      </w:r>
      <w:r>
        <w:t>(</w:t>
      </w:r>
    </w:p>
    <w:p w14:paraId="64C0A45F">
      <w:pPr>
        <w:pStyle w:val="6"/>
        <w:spacing w:before="3" w:line="343" w:lineRule="auto"/>
        <w:ind w:left="298" w:right="5335"/>
      </w:pPr>
      <w:r>
        <w:t>EmpNo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Name VARCHAR(50),</w:t>
      </w:r>
    </w:p>
    <w:p w14:paraId="0A24EB83">
      <w:pPr>
        <w:pStyle w:val="6"/>
        <w:spacing w:before="3" w:line="345" w:lineRule="auto"/>
        <w:ind w:left="298" w:right="5876"/>
      </w:pPr>
      <w:r>
        <w:t>Designation</w:t>
      </w:r>
      <w:r>
        <w:rPr>
          <w:spacing w:val="-15"/>
        </w:rPr>
        <w:t xml:space="preserve"> </w:t>
      </w:r>
      <w:r>
        <w:t>VARCHAR(50), Gender VARCHAR(10),</w:t>
      </w:r>
      <w:r>
        <w:rPr>
          <w:spacing w:val="40"/>
        </w:rPr>
        <w:t xml:space="preserve"> </w:t>
      </w:r>
      <w:r>
        <w:t>Age INT,</w:t>
      </w:r>
    </w:p>
    <w:p w14:paraId="4560EBA0">
      <w:pPr>
        <w:pStyle w:val="6"/>
        <w:spacing w:line="343" w:lineRule="auto"/>
        <w:ind w:left="298" w:right="6380"/>
      </w:pPr>
      <w:r>
        <w:t>DateOfJoining DATE, Salary</w:t>
      </w:r>
      <w:r>
        <w:rPr>
          <w:spacing w:val="-15"/>
        </w:rPr>
        <w:t xml:space="preserve"> </w:t>
      </w:r>
      <w:r>
        <w:t>DECIMAL(10,2)</w:t>
      </w:r>
    </w:p>
    <w:p w14:paraId="284906EF">
      <w:pPr>
        <w:pStyle w:val="3"/>
        <w:spacing w:line="343" w:lineRule="auto"/>
        <w:ind w:left="58" w:right="8617"/>
      </w:pPr>
      <w:r>
        <w:rPr>
          <w:spacing w:val="-6"/>
        </w:rPr>
        <w:t>); GO</w:t>
      </w:r>
    </w:p>
    <w:p w14:paraId="14D3530B">
      <w:pPr>
        <w:pStyle w:val="6"/>
        <w:spacing w:before="121"/>
      </w:pPr>
    </w:p>
    <w:p w14:paraId="040527E7">
      <w:pPr>
        <w:pStyle w:val="6"/>
        <w:ind w:left="58"/>
      </w:pPr>
      <w:r>
        <w:t>--</w:t>
      </w:r>
      <w:r>
        <w:rPr>
          <w:spacing w:val="-1"/>
        </w:rPr>
        <w:t xml:space="preserve"> </w:t>
      </w:r>
      <w:r>
        <w:t>Insert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rPr>
          <w:spacing w:val="-4"/>
        </w:rPr>
        <w:t>rows</w:t>
      </w:r>
    </w:p>
    <w:p w14:paraId="699DD3FD">
      <w:pPr>
        <w:pStyle w:val="6"/>
        <w:spacing w:before="120"/>
        <w:ind w:left="58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EmployeeDetails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1C832D7E">
      <w:pPr>
        <w:pStyle w:val="6"/>
        <w:spacing w:before="120"/>
        <w:ind w:left="58"/>
      </w:pPr>
      <w:r>
        <w:t>(1,</w:t>
      </w:r>
      <w:r>
        <w:rPr>
          <w:spacing w:val="-5"/>
        </w:rPr>
        <w:t xml:space="preserve"> </w:t>
      </w:r>
      <w:r>
        <w:t>'John</w:t>
      </w:r>
      <w:r>
        <w:rPr>
          <w:spacing w:val="-2"/>
        </w:rPr>
        <w:t xml:space="preserve"> </w:t>
      </w:r>
      <w:r>
        <w:t>Smith',</w:t>
      </w:r>
      <w:r>
        <w:rPr>
          <w:spacing w:val="-3"/>
        </w:rPr>
        <w:t xml:space="preserve"> </w:t>
      </w:r>
      <w:r>
        <w:t>'Manager', 'Male',</w:t>
      </w:r>
      <w:r>
        <w:rPr>
          <w:spacing w:val="-3"/>
        </w:rPr>
        <w:t xml:space="preserve"> </w:t>
      </w:r>
      <w:r>
        <w:t>40, '2015-06-01',</w:t>
      </w:r>
      <w:r>
        <w:rPr>
          <w:spacing w:val="-2"/>
        </w:rPr>
        <w:t xml:space="preserve"> 60000),</w:t>
      </w:r>
    </w:p>
    <w:p w14:paraId="1B969167">
      <w:pPr>
        <w:pStyle w:val="6"/>
        <w:spacing w:before="121"/>
        <w:ind w:left="58"/>
      </w:pPr>
      <w:r>
        <w:t>(2,</w:t>
      </w:r>
      <w:r>
        <w:rPr>
          <w:spacing w:val="-5"/>
        </w:rPr>
        <w:t xml:space="preserve"> </w:t>
      </w:r>
      <w:r>
        <w:t>'Alice</w:t>
      </w:r>
      <w:r>
        <w:rPr>
          <w:spacing w:val="-3"/>
        </w:rPr>
        <w:t xml:space="preserve"> </w:t>
      </w:r>
      <w:r>
        <w:t>Brown', 'Developer',</w:t>
      </w:r>
      <w:r>
        <w:rPr>
          <w:spacing w:val="-1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28,</w:t>
      </w:r>
      <w:r>
        <w:rPr>
          <w:spacing w:val="-1"/>
        </w:rPr>
        <w:t xml:space="preserve"> </w:t>
      </w:r>
      <w:r>
        <w:t>'2019-02-15',</w:t>
      </w:r>
      <w:r>
        <w:rPr>
          <w:spacing w:val="-2"/>
        </w:rPr>
        <w:t xml:space="preserve"> 45000),</w:t>
      </w:r>
    </w:p>
    <w:p w14:paraId="04444C02">
      <w:pPr>
        <w:pStyle w:val="6"/>
        <w:spacing w:before="120"/>
        <w:ind w:left="58"/>
      </w:pPr>
      <w:r>
        <w:t>(3,</w:t>
      </w:r>
      <w:r>
        <w:rPr>
          <w:spacing w:val="-6"/>
        </w:rPr>
        <w:t xml:space="preserve"> </w:t>
      </w:r>
      <w:r>
        <w:t>'Michael</w:t>
      </w:r>
      <w:r>
        <w:rPr>
          <w:spacing w:val="-1"/>
        </w:rPr>
        <w:t xml:space="preserve"> </w:t>
      </w:r>
      <w:r>
        <w:t>Lee',</w:t>
      </w:r>
      <w:r>
        <w:rPr>
          <w:spacing w:val="-1"/>
        </w:rPr>
        <w:t xml:space="preserve"> </w:t>
      </w:r>
      <w:r>
        <w:t>'Tester',</w:t>
      </w:r>
      <w:r>
        <w:rPr>
          <w:spacing w:val="-3"/>
        </w:rPr>
        <w:t xml:space="preserve"> </w:t>
      </w:r>
      <w:r>
        <w:t>'Male',</w:t>
      </w:r>
      <w:r>
        <w:rPr>
          <w:spacing w:val="-1"/>
        </w:rPr>
        <w:t xml:space="preserve"> </w:t>
      </w:r>
      <w:r>
        <w:t>32,</w:t>
      </w:r>
      <w:r>
        <w:rPr>
          <w:spacing w:val="-1"/>
        </w:rPr>
        <w:t xml:space="preserve"> </w:t>
      </w:r>
      <w:r>
        <w:t>'2018-09-12',</w:t>
      </w:r>
      <w:r>
        <w:rPr>
          <w:spacing w:val="-1"/>
        </w:rPr>
        <w:t xml:space="preserve"> </w:t>
      </w:r>
      <w:r>
        <w:rPr>
          <w:spacing w:val="-2"/>
        </w:rPr>
        <w:t>35000),</w:t>
      </w:r>
    </w:p>
    <w:p w14:paraId="65D8C968">
      <w:pPr>
        <w:pStyle w:val="6"/>
        <w:spacing w:before="120"/>
        <w:ind w:left="58"/>
      </w:pPr>
      <w:r>
        <w:t>(4,</w:t>
      </w:r>
      <w:r>
        <w:rPr>
          <w:spacing w:val="-5"/>
        </w:rPr>
        <w:t xml:space="preserve"> </w:t>
      </w:r>
      <w:r>
        <w:t>'Sara</w:t>
      </w:r>
      <w:r>
        <w:rPr>
          <w:spacing w:val="-4"/>
        </w:rPr>
        <w:t xml:space="preserve"> </w:t>
      </w:r>
      <w:r>
        <w:t>Khan', 'HR', 'Female',</w:t>
      </w:r>
      <w:r>
        <w:rPr>
          <w:spacing w:val="-2"/>
        </w:rPr>
        <w:t xml:space="preserve"> </w:t>
      </w:r>
      <w:r>
        <w:t>35, '2016-11-10',</w:t>
      </w:r>
      <w:r>
        <w:rPr>
          <w:spacing w:val="-2"/>
        </w:rPr>
        <w:t xml:space="preserve"> 40000),</w:t>
      </w:r>
    </w:p>
    <w:p w14:paraId="528CB664">
      <w:pPr>
        <w:pStyle w:val="6"/>
        <w:spacing w:before="120"/>
        <w:ind w:left="58"/>
      </w:pPr>
      <w:r>
        <w:t>(5,</w:t>
      </w:r>
      <w:r>
        <w:rPr>
          <w:spacing w:val="-5"/>
        </w:rPr>
        <w:t xml:space="preserve"> </w:t>
      </w:r>
      <w:r>
        <w:t>'David</w:t>
      </w:r>
      <w:r>
        <w:rPr>
          <w:spacing w:val="-3"/>
        </w:rPr>
        <w:t xml:space="preserve"> </w:t>
      </w:r>
      <w:r>
        <w:t>Clark', 'Developer',</w:t>
      </w:r>
      <w:r>
        <w:rPr>
          <w:spacing w:val="-1"/>
        </w:rPr>
        <w:t xml:space="preserve"> </w:t>
      </w:r>
      <w:r>
        <w:t>'Male',</w:t>
      </w:r>
      <w:r>
        <w:rPr>
          <w:spacing w:val="-2"/>
        </w:rPr>
        <w:t xml:space="preserve"> </w:t>
      </w:r>
      <w:r>
        <w:t>29,</w:t>
      </w:r>
      <w:r>
        <w:rPr>
          <w:spacing w:val="-1"/>
        </w:rPr>
        <w:t xml:space="preserve"> </w:t>
      </w:r>
      <w:r>
        <w:t>'2020-01-05',</w:t>
      </w:r>
      <w:r>
        <w:rPr>
          <w:spacing w:val="-2"/>
        </w:rPr>
        <w:t xml:space="preserve"> 42000),</w:t>
      </w:r>
    </w:p>
    <w:p w14:paraId="4C911F3A">
      <w:pPr>
        <w:pStyle w:val="6"/>
        <w:spacing w:before="120"/>
        <w:ind w:left="58"/>
      </w:pPr>
      <w:r>
        <w:t>(6,</w:t>
      </w:r>
      <w:r>
        <w:rPr>
          <w:spacing w:val="-3"/>
        </w:rPr>
        <w:t xml:space="preserve"> </w:t>
      </w:r>
      <w:r>
        <w:t>'Emma</w:t>
      </w:r>
      <w:r>
        <w:rPr>
          <w:spacing w:val="-3"/>
        </w:rPr>
        <w:t xml:space="preserve"> </w:t>
      </w:r>
      <w:r>
        <w:t>Watson', 'Developer',</w:t>
      </w:r>
      <w:r>
        <w:rPr>
          <w:spacing w:val="-1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26, '2021-03-17',</w:t>
      </w:r>
      <w:r>
        <w:rPr>
          <w:spacing w:val="-2"/>
        </w:rPr>
        <w:t xml:space="preserve"> 39000),</w:t>
      </w:r>
    </w:p>
    <w:p w14:paraId="3BDA403F">
      <w:pPr>
        <w:pStyle w:val="6"/>
        <w:spacing w:before="120"/>
        <w:ind w:left="58"/>
      </w:pPr>
      <w:r>
        <w:t>(7,</w:t>
      </w:r>
      <w:r>
        <w:rPr>
          <w:spacing w:val="-5"/>
        </w:rPr>
        <w:t xml:space="preserve"> </w:t>
      </w:r>
      <w:r>
        <w:t>'Noah</w:t>
      </w:r>
      <w:r>
        <w:rPr>
          <w:spacing w:val="-3"/>
        </w:rPr>
        <w:t xml:space="preserve"> </w:t>
      </w:r>
      <w:r>
        <w:t>James',</w:t>
      </w:r>
      <w:r>
        <w:rPr>
          <w:spacing w:val="-1"/>
        </w:rPr>
        <w:t xml:space="preserve"> </w:t>
      </w:r>
      <w:r>
        <w:t>'Manager', 'Male',</w:t>
      </w:r>
      <w:r>
        <w:rPr>
          <w:spacing w:val="-1"/>
        </w:rPr>
        <w:t xml:space="preserve"> </w:t>
      </w:r>
      <w:r>
        <w:t>45,</w:t>
      </w:r>
      <w:r>
        <w:rPr>
          <w:spacing w:val="-1"/>
        </w:rPr>
        <w:t xml:space="preserve"> </w:t>
      </w:r>
      <w:r>
        <w:t>'2013-07-23',</w:t>
      </w:r>
      <w:r>
        <w:rPr>
          <w:spacing w:val="-2"/>
        </w:rPr>
        <w:t xml:space="preserve"> 70000),</w:t>
      </w:r>
    </w:p>
    <w:p w14:paraId="5839F65B">
      <w:pPr>
        <w:pStyle w:val="6"/>
        <w:spacing w:before="120"/>
        <w:ind w:left="58"/>
      </w:pPr>
      <w:r>
        <w:t>(8,</w:t>
      </w:r>
      <w:r>
        <w:rPr>
          <w:spacing w:val="-5"/>
        </w:rPr>
        <w:t xml:space="preserve"> </w:t>
      </w:r>
      <w:r>
        <w:t>'Sophia</w:t>
      </w:r>
      <w:r>
        <w:rPr>
          <w:spacing w:val="-2"/>
        </w:rPr>
        <w:t xml:space="preserve"> </w:t>
      </w:r>
      <w:r>
        <w:t>Patel', 'Tester',</w:t>
      </w:r>
      <w:r>
        <w:rPr>
          <w:spacing w:val="-2"/>
        </w:rPr>
        <w:t xml:space="preserve"> </w:t>
      </w:r>
      <w:r>
        <w:t>'Female',</w:t>
      </w:r>
      <w:r>
        <w:rPr>
          <w:spacing w:val="-2"/>
        </w:rPr>
        <w:t xml:space="preserve"> </w:t>
      </w:r>
      <w:r>
        <w:t>31, '2017-08-30',</w:t>
      </w:r>
      <w:r>
        <w:rPr>
          <w:spacing w:val="-2"/>
        </w:rPr>
        <w:t xml:space="preserve"> 36000),</w:t>
      </w:r>
    </w:p>
    <w:p w14:paraId="60198144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6F1B8592">
      <w:pPr>
        <w:pStyle w:val="6"/>
        <w:spacing w:before="82"/>
        <w:ind w:left="58"/>
      </w:pPr>
      <w:r>
        <w:t>(9,</w:t>
      </w:r>
      <w:r>
        <w:rPr>
          <w:spacing w:val="-5"/>
        </w:rPr>
        <w:t xml:space="preserve"> </w:t>
      </w:r>
      <w:r>
        <w:t>'Liam</w:t>
      </w:r>
      <w:r>
        <w:rPr>
          <w:spacing w:val="-2"/>
        </w:rPr>
        <w:t xml:space="preserve"> </w:t>
      </w:r>
      <w:r>
        <w:t>Wilson',</w:t>
      </w:r>
      <w:r>
        <w:rPr>
          <w:spacing w:val="-3"/>
        </w:rPr>
        <w:t xml:space="preserve"> </w:t>
      </w:r>
      <w:r>
        <w:t>'Developer', 'Male',</w:t>
      </w:r>
      <w:r>
        <w:rPr>
          <w:spacing w:val="-3"/>
        </w:rPr>
        <w:t xml:space="preserve"> </w:t>
      </w:r>
      <w:r>
        <w:t>27, '2022-04-14',</w:t>
      </w:r>
      <w:r>
        <w:rPr>
          <w:spacing w:val="-2"/>
        </w:rPr>
        <w:t xml:space="preserve"> 41000),</w:t>
      </w:r>
    </w:p>
    <w:p w14:paraId="15F3D220">
      <w:pPr>
        <w:pStyle w:val="6"/>
        <w:spacing w:before="120" w:line="343" w:lineRule="auto"/>
        <w:ind w:left="58" w:right="2940"/>
      </w:pPr>
      <w:r>
        <w:t>(10,</w:t>
      </w:r>
      <w:r>
        <w:rPr>
          <w:spacing w:val="-6"/>
        </w:rPr>
        <w:t xml:space="preserve"> </w:t>
      </w:r>
      <w:r>
        <w:t>'Olivia</w:t>
      </w:r>
      <w:r>
        <w:rPr>
          <w:spacing w:val="-7"/>
        </w:rPr>
        <w:t xml:space="preserve"> </w:t>
      </w:r>
      <w:r>
        <w:t>Green',</w:t>
      </w:r>
      <w:r>
        <w:rPr>
          <w:spacing w:val="-4"/>
        </w:rPr>
        <w:t xml:space="preserve"> </w:t>
      </w:r>
      <w:r>
        <w:t>'HR',</w:t>
      </w:r>
      <w:r>
        <w:rPr>
          <w:spacing w:val="-4"/>
        </w:rPr>
        <w:t xml:space="preserve"> </w:t>
      </w:r>
      <w:r>
        <w:t>'Female',</w:t>
      </w:r>
      <w:r>
        <w:rPr>
          <w:spacing w:val="-6"/>
        </w:rPr>
        <w:t xml:space="preserve"> </w:t>
      </w:r>
      <w:r>
        <w:t>38,</w:t>
      </w:r>
      <w:r>
        <w:rPr>
          <w:spacing w:val="-4"/>
        </w:rPr>
        <w:t xml:space="preserve"> </w:t>
      </w:r>
      <w:r>
        <w:t>'2014-12-01',</w:t>
      </w:r>
      <w:r>
        <w:rPr>
          <w:spacing w:val="-6"/>
        </w:rPr>
        <w:t xml:space="preserve"> </w:t>
      </w:r>
      <w:r>
        <w:t xml:space="preserve">43000); </w:t>
      </w:r>
      <w:r>
        <w:rPr>
          <w:spacing w:val="-6"/>
        </w:rPr>
        <w:t>GO</w:t>
      </w:r>
    </w:p>
    <w:p w14:paraId="13741433">
      <w:pPr>
        <w:pStyle w:val="6"/>
        <w:spacing w:before="88"/>
      </w:pPr>
    </w:p>
    <w:p w14:paraId="51EEE181">
      <w:pPr>
        <w:pStyle w:val="6"/>
        <w:spacing w:line="333" w:lineRule="auto"/>
        <w:ind w:left="58" w:right="5364"/>
      </w:pPr>
      <w:r>
        <w:t xml:space="preserve">-- </w:t>
      </w:r>
      <w:r>
        <w:rPr>
          <w:rFonts w:ascii="Segoe UI Emoji" w:hAnsi="Segoe UI Emoji"/>
        </w:rPr>
        <w:t xml:space="preserve">✅ </w:t>
      </w:r>
      <w:r>
        <w:t>Display all employees SELECT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EmployeeDetails; </w:t>
      </w:r>
      <w:r>
        <w:rPr>
          <w:spacing w:val="-6"/>
        </w:rPr>
        <w:t>GO</w:t>
      </w:r>
    </w:p>
    <w:p w14:paraId="15320E71">
      <w:pPr>
        <w:pStyle w:val="6"/>
        <w:spacing w:before="132"/>
      </w:pPr>
    </w:p>
    <w:p w14:paraId="4288F574">
      <w:pPr>
        <w:spacing w:before="0"/>
        <w:ind w:left="5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790B446D">
      <w:pPr>
        <w:pStyle w:val="6"/>
        <w:spacing w:before="120"/>
        <w:ind w:left="58"/>
      </w:pPr>
      <w:r>
        <w:t>--</w:t>
      </w:r>
      <w:r>
        <w:rPr>
          <w:spacing w:val="-2"/>
        </w:rPr>
        <w:t xml:space="preserve"> </w:t>
      </w:r>
      <w:r>
        <w:t>b) Group</w:t>
      </w:r>
      <w:r>
        <w:rPr>
          <w:spacing w:val="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Having</w:t>
      </w:r>
    </w:p>
    <w:p w14:paraId="482D9F0F">
      <w:pPr>
        <w:pStyle w:val="6"/>
        <w:spacing w:before="121" w:line="343" w:lineRule="auto"/>
        <w:ind w:left="58" w:right="3501"/>
      </w:pPr>
      <w:r>
        <w:t>SELECT</w:t>
      </w:r>
      <w:r>
        <w:rPr>
          <w:spacing w:val="-10"/>
        </w:rPr>
        <w:t xml:space="preserve"> </w:t>
      </w:r>
      <w:r>
        <w:t>Designation,</w:t>
      </w:r>
      <w:r>
        <w:rPr>
          <w:spacing w:val="-10"/>
        </w:rPr>
        <w:t xml:space="preserve"> </w:t>
      </w:r>
      <w:r>
        <w:t>AVG(Salary)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AvgSalary FROM EmployeeDetails</w:t>
      </w:r>
    </w:p>
    <w:p w14:paraId="12A4CA1C">
      <w:pPr>
        <w:pStyle w:val="6"/>
        <w:spacing w:before="3" w:line="343" w:lineRule="auto"/>
        <w:ind w:left="58" w:right="5664"/>
      </w:pPr>
      <w:r>
        <w:t>GROUP BY Designation HAVING</w:t>
      </w:r>
      <w:r>
        <w:rPr>
          <w:spacing w:val="-12"/>
        </w:rPr>
        <w:t xml:space="preserve"> </w:t>
      </w:r>
      <w:r>
        <w:t>AVG(Salary)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 xml:space="preserve">40000; </w:t>
      </w:r>
      <w:r>
        <w:rPr>
          <w:spacing w:val="-6"/>
        </w:rPr>
        <w:t>GO</w:t>
      </w:r>
    </w:p>
    <w:p w14:paraId="099A2F9C">
      <w:pPr>
        <w:pStyle w:val="6"/>
        <w:spacing w:before="123"/>
      </w:pPr>
    </w:p>
    <w:p w14:paraId="70EB2E2A">
      <w:pPr>
        <w:spacing w:before="1"/>
        <w:ind w:left="5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3A0CC14B">
      <w:pPr>
        <w:pStyle w:val="6"/>
        <w:spacing w:before="120"/>
        <w:ind w:left="58"/>
      </w:pPr>
      <w:r>
        <w:t>--</w:t>
      </w:r>
      <w:r>
        <w:rPr>
          <w:spacing w:val="-2"/>
        </w:rPr>
        <w:t xml:space="preserve"> </w:t>
      </w:r>
      <w:r>
        <w:t>c) Order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2EA4341F">
      <w:pPr>
        <w:pStyle w:val="6"/>
        <w:spacing w:before="120" w:line="345" w:lineRule="auto"/>
        <w:ind w:left="58" w:right="5335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EmployeeDetails ORDER BY Salary DESC;</w:t>
      </w:r>
    </w:p>
    <w:p w14:paraId="3621474E">
      <w:pPr>
        <w:pStyle w:val="3"/>
        <w:spacing w:line="274" w:lineRule="exact"/>
        <w:ind w:left="58"/>
      </w:pPr>
      <w:r>
        <w:rPr>
          <w:spacing w:val="-5"/>
        </w:rPr>
        <w:t>GO</w:t>
      </w:r>
    </w:p>
    <w:p w14:paraId="6DACF2D1">
      <w:pPr>
        <w:pStyle w:val="6"/>
        <w:spacing w:before="239"/>
      </w:pPr>
    </w:p>
    <w:p w14:paraId="5A55CBF5">
      <w:pPr>
        <w:spacing w:before="1"/>
        <w:ind w:left="5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3E28AFEE">
      <w:pPr>
        <w:pStyle w:val="6"/>
        <w:spacing w:before="120"/>
        <w:ind w:left="58"/>
      </w:pPr>
      <w:r>
        <w:t>--</w:t>
      </w:r>
      <w:r>
        <w:rPr>
          <w:spacing w:val="-4"/>
        </w:rPr>
        <w:t xml:space="preserve"> </w:t>
      </w:r>
      <w:r>
        <w:t>d)</w:t>
      </w:r>
      <w:r>
        <w:rPr>
          <w:spacing w:val="1"/>
        </w:rPr>
        <w:t xml:space="preserve"> </w:t>
      </w:r>
      <w:r>
        <w:rPr>
          <w:spacing w:val="-2"/>
        </w:rPr>
        <w:t>Indexing</w:t>
      </w:r>
    </w:p>
    <w:p w14:paraId="0849487E">
      <w:pPr>
        <w:pStyle w:val="6"/>
        <w:spacing w:before="120" w:line="343" w:lineRule="auto"/>
        <w:ind w:left="58" w:right="1897"/>
      </w:pPr>
      <w:r>
        <w:t>CREATE INDEX idx_empdetails_name ON EmployeeDetails(Name); CREATE</w:t>
      </w:r>
      <w:r>
        <w:rPr>
          <w:spacing w:val="-8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idx_empdetails_salary</w:t>
      </w:r>
      <w:r>
        <w:rPr>
          <w:spacing w:val="-1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 xml:space="preserve">EmployeeDetails(Salary); </w:t>
      </w:r>
      <w:r>
        <w:rPr>
          <w:spacing w:val="-6"/>
        </w:rPr>
        <w:t>GO</w:t>
      </w:r>
    </w:p>
    <w:p w14:paraId="0A86EB53">
      <w:pPr>
        <w:pStyle w:val="6"/>
        <w:spacing w:before="89"/>
      </w:pPr>
    </w:p>
    <w:p w14:paraId="35DFF232">
      <w:pPr>
        <w:pStyle w:val="6"/>
        <w:spacing w:line="333" w:lineRule="auto"/>
        <w:ind w:left="58" w:right="4677"/>
      </w:pPr>
      <w:r>
        <w:t>--</w:t>
      </w:r>
      <w:r>
        <w:rPr>
          <w:spacing w:val="-7"/>
        </w:rPr>
        <w:t xml:space="preserve"> 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3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queries</w:t>
      </w:r>
      <w:r>
        <w:rPr>
          <w:spacing w:val="-6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indexes SELECT * FROM EmployeeDetails WHERE Name = 'Alice Brown';</w:t>
      </w:r>
    </w:p>
    <w:p w14:paraId="01043EA0">
      <w:pPr>
        <w:pStyle w:val="6"/>
        <w:spacing w:before="132"/>
      </w:pPr>
    </w:p>
    <w:p w14:paraId="395A369C">
      <w:pPr>
        <w:pStyle w:val="6"/>
        <w:spacing w:before="1" w:line="343" w:lineRule="auto"/>
        <w:ind w:left="58" w:right="5335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EmployeeDetails WHERE Salary &gt; 45000</w:t>
      </w:r>
    </w:p>
    <w:p w14:paraId="6AA62426">
      <w:pPr>
        <w:pStyle w:val="6"/>
        <w:spacing w:before="2"/>
        <w:ind w:left="58"/>
      </w:pPr>
      <w:r>
        <w:t>ORDER BY Salary</w:t>
      </w:r>
      <w:r>
        <w:rPr>
          <w:spacing w:val="-3"/>
        </w:rPr>
        <w:t xml:space="preserve"> </w:t>
      </w:r>
      <w:r>
        <w:rPr>
          <w:spacing w:val="-4"/>
        </w:rPr>
        <w:t>DESC;</w:t>
      </w:r>
    </w:p>
    <w:p w14:paraId="799CE5DF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513EE77">
      <w:pPr>
        <w:spacing w:before="82"/>
        <w:ind w:left="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BFF1C4E">
      <w:pPr>
        <w:pStyle w:val="6"/>
        <w:rPr>
          <w:b/>
          <w:sz w:val="20"/>
        </w:rPr>
      </w:pPr>
    </w:p>
    <w:p w14:paraId="6598F8F3">
      <w:pPr>
        <w:pStyle w:val="6"/>
        <w:spacing w:before="35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183515</wp:posOffset>
            </wp:positionV>
            <wp:extent cx="5120640" cy="744029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0347" cy="7440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A3DFE">
      <w:pPr>
        <w:pStyle w:val="6"/>
        <w:spacing w:after="0"/>
        <w:rPr>
          <w:b/>
          <w:sz w:val="20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6C1E683">
      <w:pPr>
        <w:spacing w:before="82"/>
        <w:ind w:left="58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5:</w:t>
      </w:r>
    </w:p>
    <w:p w14:paraId="7D233E7F"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STUDENT,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SUBJECT,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INTERNAL_MARK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EXTERNAL_MARK TABLE AND PERFORM THE FOLLOWING OPERATIONS</w:t>
      </w:r>
    </w:p>
    <w:p w14:paraId="155E8668">
      <w:pPr>
        <w:pStyle w:val="10"/>
        <w:numPr>
          <w:ilvl w:val="0"/>
          <w:numId w:val="16"/>
        </w:numPr>
        <w:tabs>
          <w:tab w:val="left" w:pos="311"/>
        </w:tabs>
        <w:spacing w:before="120" w:after="0" w:line="240" w:lineRule="auto"/>
        <w:ind w:left="311" w:right="0" w:hanging="311"/>
        <w:jc w:val="left"/>
        <w:rPr>
          <w:b/>
          <w:sz w:val="24"/>
        </w:rPr>
      </w:pPr>
      <w:r>
        <w:rPr>
          <w:b/>
          <w:sz w:val="24"/>
        </w:rPr>
        <w:t>ADD,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EDIT, DELETE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STUDENT </w:t>
      </w:r>
      <w:r>
        <w:rPr>
          <w:b/>
          <w:spacing w:val="-2"/>
          <w:sz w:val="24"/>
        </w:rPr>
        <w:t>RECORDS.</w:t>
      </w:r>
    </w:p>
    <w:p w14:paraId="7EA14712">
      <w:pPr>
        <w:pStyle w:val="10"/>
        <w:numPr>
          <w:ilvl w:val="0"/>
          <w:numId w:val="16"/>
        </w:numPr>
        <w:tabs>
          <w:tab w:val="left" w:pos="299"/>
        </w:tabs>
        <w:spacing w:before="120" w:after="0" w:line="240" w:lineRule="auto"/>
        <w:ind w:left="299" w:right="0" w:hanging="299"/>
        <w:jc w:val="left"/>
        <w:rPr>
          <w:b/>
          <w:sz w:val="24"/>
        </w:rPr>
      </w:pPr>
      <w:r>
        <w:rPr>
          <w:b/>
          <w:sz w:val="24"/>
        </w:rPr>
        <w:t>ADD,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EDIT, DELETE SUBJECT </w:t>
      </w:r>
      <w:r>
        <w:rPr>
          <w:b/>
          <w:spacing w:val="-2"/>
          <w:sz w:val="24"/>
        </w:rPr>
        <w:t>DETAILS</w:t>
      </w:r>
    </w:p>
    <w:p w14:paraId="73BDC952">
      <w:pPr>
        <w:pStyle w:val="10"/>
        <w:numPr>
          <w:ilvl w:val="0"/>
          <w:numId w:val="16"/>
        </w:numPr>
        <w:tabs>
          <w:tab w:val="left" w:pos="311"/>
        </w:tabs>
        <w:spacing w:before="120" w:after="0" w:line="240" w:lineRule="auto"/>
        <w:ind w:left="0" w:right="324" w:firstLine="0"/>
        <w:jc w:val="left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EXTERNAL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MARKS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VARIOUS SUBJECTS AND ASSESSMENTS.</w:t>
      </w:r>
    </w:p>
    <w:p w14:paraId="5F002E2B">
      <w:pPr>
        <w:pStyle w:val="10"/>
        <w:numPr>
          <w:ilvl w:val="0"/>
          <w:numId w:val="16"/>
        </w:numPr>
        <w:tabs>
          <w:tab w:val="left" w:pos="311"/>
        </w:tabs>
        <w:spacing w:before="120" w:after="0" w:line="240" w:lineRule="auto"/>
        <w:ind w:left="0" w:right="1017" w:firstLine="0"/>
        <w:jc w:val="left"/>
        <w:rPr>
          <w:b/>
          <w:sz w:val="24"/>
        </w:rPr>
      </w:pPr>
      <w:r>
        <w:rPr>
          <w:b/>
          <w:sz w:val="24"/>
        </w:rPr>
        <w:t>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INDIVIDUAL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SUBJECT-WISE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MARKS,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 AGGREGATED RESULTS.</w:t>
      </w:r>
    </w:p>
    <w:p w14:paraId="6C3C8419">
      <w:pPr>
        <w:pStyle w:val="6"/>
        <w:rPr>
          <w:b/>
        </w:rPr>
      </w:pPr>
    </w:p>
    <w:p w14:paraId="59C928A8">
      <w:pPr>
        <w:pStyle w:val="6"/>
        <w:rPr>
          <w:b/>
        </w:rPr>
      </w:pPr>
    </w:p>
    <w:p w14:paraId="79A36314">
      <w:pPr>
        <w:pStyle w:val="6"/>
        <w:spacing w:before="80"/>
        <w:rPr>
          <w:b/>
        </w:rPr>
      </w:pPr>
    </w:p>
    <w:p w14:paraId="1284DF9C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6EB8CD75">
      <w:pPr>
        <w:pStyle w:val="6"/>
        <w:spacing w:before="123"/>
        <w:ind w:left="108"/>
      </w:pPr>
      <w:r>
        <w:rPr>
          <w:w w:val="90"/>
        </w:rPr>
        <w:t>--</w:t>
      </w:r>
      <w:r>
        <w:rPr>
          <w:spacing w:val="1"/>
        </w:rPr>
        <w:t xml:space="preserve"> </w:t>
      </w:r>
      <w:r>
        <w:rPr>
          <w:w w:val="90"/>
        </w:rPr>
        <w:t>1️</w:t>
      </w:r>
      <w:r>
        <w:rPr>
          <w:rFonts w:ascii="Segoe UI Symbol" w:hAnsi="Segoe UI Symbol" w:eastAsia="Segoe UI Symbol" w:cs="Segoe UI Symbol"/>
          <w:w w:val="90"/>
        </w:rPr>
        <w:t>⃣</w:t>
      </w:r>
      <w:r>
        <w:rPr>
          <w:rFonts w:ascii="Segoe UI Symbol" w:hAnsi="Segoe UI Symbol" w:eastAsia="Segoe UI Symbol" w:cs="Segoe UI Symbol"/>
          <w:spacing w:val="-3"/>
        </w:rPr>
        <w:t xml:space="preserve"> </w:t>
      </w:r>
      <w:r>
        <w:rPr>
          <w:w w:val="90"/>
        </w:rPr>
        <w:t>Create</w:t>
      </w:r>
      <w:r>
        <w:rPr>
          <w:spacing w:val="1"/>
        </w:rPr>
        <w:t xml:space="preserve"> </w:t>
      </w:r>
      <w:r>
        <w:rPr>
          <w:w w:val="90"/>
        </w:rPr>
        <w:t>Tables</w:t>
      </w:r>
      <w:r>
        <w:rPr>
          <w:spacing w:val="3"/>
        </w:rPr>
        <w:t xml:space="preserve"> </w:t>
      </w:r>
      <w:r>
        <w:rPr>
          <w:w w:val="90"/>
        </w:rPr>
        <w:t>with</w:t>
      </w:r>
      <w:r>
        <w:rPr>
          <w:spacing w:val="3"/>
        </w:rPr>
        <w:t xml:space="preserve"> </w:t>
      </w:r>
      <w:r>
        <w:rPr>
          <w:w w:val="90"/>
        </w:rPr>
        <w:t>new</w:t>
      </w:r>
      <w:r>
        <w:rPr>
          <w:spacing w:val="3"/>
        </w:rPr>
        <w:t xml:space="preserve"> </w:t>
      </w:r>
      <w:r>
        <w:rPr>
          <w:spacing w:val="-2"/>
          <w:w w:val="90"/>
        </w:rPr>
        <w:t>names</w:t>
      </w:r>
    </w:p>
    <w:p w14:paraId="32792386">
      <w:pPr>
        <w:pStyle w:val="6"/>
        <w:spacing w:before="237"/>
      </w:pPr>
    </w:p>
    <w:p w14:paraId="149DAC5D">
      <w:pPr>
        <w:pStyle w:val="6"/>
        <w:spacing w:line="343" w:lineRule="auto"/>
        <w:ind w:left="108" w:right="5335"/>
      </w:pPr>
      <w:r>
        <w:t>-- Student table → StudentInfo CREATE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StudentInfo</w:t>
      </w:r>
      <w:r>
        <w:rPr>
          <w:spacing w:val="-1"/>
        </w:rPr>
        <w:t xml:space="preserve"> </w:t>
      </w:r>
      <w:r>
        <w:rPr>
          <w:spacing w:val="-10"/>
        </w:rPr>
        <w:t>(</w:t>
      </w:r>
    </w:p>
    <w:p w14:paraId="3A34CC99">
      <w:pPr>
        <w:pStyle w:val="6"/>
        <w:spacing w:before="3" w:line="345" w:lineRule="auto"/>
        <w:ind w:left="348" w:right="5335"/>
      </w:pPr>
      <w:r>
        <w:t>StudentID</w:t>
      </w:r>
      <w:r>
        <w:rPr>
          <w:spacing w:val="-12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3"/>
        </w:rPr>
        <w:t xml:space="preserve"> </w:t>
      </w:r>
      <w:r>
        <w:t>KEY, RegNo NVARCHAR(20), FullName NVARCHAR(100), Gender NVARCHAR(10),</w:t>
      </w:r>
    </w:p>
    <w:p w14:paraId="4CE2C7EC">
      <w:pPr>
        <w:pStyle w:val="3"/>
        <w:spacing w:line="271" w:lineRule="exact"/>
        <w:ind w:left="348"/>
      </w:pPr>
      <w:r>
        <w:t>DOB</w:t>
      </w:r>
      <w:r>
        <w:rPr>
          <w:spacing w:val="-5"/>
        </w:rPr>
        <w:t xml:space="preserve"> </w:t>
      </w:r>
      <w:r>
        <w:rPr>
          <w:spacing w:val="-2"/>
        </w:rPr>
        <w:t>DATE,</w:t>
      </w:r>
    </w:p>
    <w:p w14:paraId="7ADA33B3">
      <w:pPr>
        <w:pStyle w:val="6"/>
        <w:spacing w:before="120"/>
        <w:ind w:left="348"/>
      </w:pPr>
      <w:r>
        <w:t>Department</w:t>
      </w:r>
      <w:r>
        <w:rPr>
          <w:spacing w:val="-4"/>
        </w:rPr>
        <w:t xml:space="preserve"> </w:t>
      </w:r>
      <w:r>
        <w:rPr>
          <w:spacing w:val="-2"/>
        </w:rPr>
        <w:t>NVARCHAR(50)</w:t>
      </w:r>
    </w:p>
    <w:p w14:paraId="1E562ADD">
      <w:pPr>
        <w:pStyle w:val="3"/>
        <w:spacing w:before="120" w:line="343" w:lineRule="auto"/>
        <w:ind w:left="108" w:right="8567"/>
      </w:pPr>
      <w:r>
        <w:rPr>
          <w:spacing w:val="-6"/>
        </w:rPr>
        <w:t>); GO</w:t>
      </w:r>
    </w:p>
    <w:p w14:paraId="6CB2C066">
      <w:pPr>
        <w:pStyle w:val="6"/>
        <w:spacing w:before="122"/>
      </w:pPr>
    </w:p>
    <w:p w14:paraId="472C03A3">
      <w:pPr>
        <w:pStyle w:val="6"/>
        <w:spacing w:line="343" w:lineRule="auto"/>
        <w:ind w:left="108" w:right="5335"/>
      </w:pPr>
      <w:r>
        <w:t>-- Subject table → SubjectInfo CREATE</w:t>
      </w:r>
      <w:r>
        <w:rPr>
          <w:spacing w:val="-13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t>SubjectInfo</w:t>
      </w:r>
      <w:r>
        <w:rPr>
          <w:spacing w:val="-13"/>
        </w:rPr>
        <w:t xml:space="preserve"> </w:t>
      </w:r>
      <w:r>
        <w:t>(</w:t>
      </w:r>
    </w:p>
    <w:p w14:paraId="60A4E6F3">
      <w:pPr>
        <w:pStyle w:val="6"/>
        <w:spacing w:before="3"/>
        <w:ind w:left="348"/>
      </w:pPr>
      <w:r>
        <w:t>SubjectID</w:t>
      </w:r>
      <w:r>
        <w:rPr>
          <w:spacing w:val="-2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2CA74820">
      <w:pPr>
        <w:pStyle w:val="6"/>
        <w:spacing w:before="121" w:line="343" w:lineRule="auto"/>
        <w:ind w:left="348" w:right="5583"/>
      </w:pPr>
      <w:r>
        <w:t>SubjectCode</w:t>
      </w:r>
      <w:r>
        <w:rPr>
          <w:spacing w:val="-15"/>
        </w:rPr>
        <w:t xml:space="preserve"> </w:t>
      </w:r>
      <w:r>
        <w:t>NVARCHAR(20), Title NVARCHAR(100),</w:t>
      </w:r>
    </w:p>
    <w:p w14:paraId="694FA0EE">
      <w:pPr>
        <w:pStyle w:val="6"/>
        <w:spacing w:before="2"/>
        <w:ind w:left="348"/>
      </w:pPr>
      <w:r>
        <w:t xml:space="preserve">Credits </w:t>
      </w:r>
      <w:r>
        <w:rPr>
          <w:spacing w:val="-5"/>
        </w:rPr>
        <w:t>INT</w:t>
      </w:r>
    </w:p>
    <w:p w14:paraId="0FC6C415">
      <w:pPr>
        <w:pStyle w:val="3"/>
        <w:spacing w:before="120" w:line="343" w:lineRule="auto"/>
        <w:ind w:left="108" w:right="8567"/>
      </w:pPr>
      <w:r>
        <w:rPr>
          <w:spacing w:val="-6"/>
        </w:rPr>
        <w:t>); GO</w:t>
      </w:r>
    </w:p>
    <w:p w14:paraId="07E26D5A">
      <w:pPr>
        <w:pStyle w:val="6"/>
        <w:spacing w:before="123"/>
      </w:pPr>
    </w:p>
    <w:p w14:paraId="556AD2F0">
      <w:pPr>
        <w:pStyle w:val="6"/>
        <w:spacing w:line="343" w:lineRule="auto"/>
        <w:ind w:left="108" w:right="5335"/>
      </w:pPr>
      <w:r>
        <w:t>--</w:t>
      </w:r>
      <w:r>
        <w:rPr>
          <w:spacing w:val="-9"/>
        </w:rPr>
        <w:t xml:space="preserve"> </w:t>
      </w:r>
      <w:r>
        <w:t>Internal</w:t>
      </w:r>
      <w:r>
        <w:rPr>
          <w:spacing w:val="-10"/>
        </w:rPr>
        <w:t xml:space="preserve"> </w:t>
      </w:r>
      <w:r>
        <w:t>Marks</w:t>
      </w:r>
      <w:r>
        <w:rPr>
          <w:spacing w:val="-11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InternalScores CREATE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InternalScores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4A6726D3">
      <w:pPr>
        <w:pStyle w:val="6"/>
        <w:spacing w:after="0" w:line="343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9094445">
      <w:pPr>
        <w:pStyle w:val="6"/>
        <w:spacing w:before="80" w:line="345" w:lineRule="auto"/>
        <w:ind w:left="348" w:right="6730"/>
      </w:pPr>
      <w:r>
        <w:t>StudentID INT, SubjectID INT, AssessmentNo</w:t>
      </w:r>
      <w:r>
        <w:rPr>
          <w:spacing w:val="-15"/>
        </w:rPr>
        <w:t xml:space="preserve"> </w:t>
      </w:r>
      <w:r>
        <w:t>INT,</w:t>
      </w:r>
    </w:p>
    <w:p w14:paraId="6D255D1D">
      <w:pPr>
        <w:pStyle w:val="6"/>
        <w:spacing w:line="272" w:lineRule="exact"/>
        <w:ind w:left="348"/>
      </w:pPr>
      <w:r>
        <w:t>MarksObtained</w:t>
      </w:r>
      <w:r>
        <w:rPr>
          <w:spacing w:val="-3"/>
        </w:rPr>
        <w:t xml:space="preserve"> </w:t>
      </w:r>
      <w:r>
        <w:rPr>
          <w:spacing w:val="-2"/>
        </w:rPr>
        <w:t>DECIMAL(5,2)</w:t>
      </w:r>
    </w:p>
    <w:p w14:paraId="5804C46E">
      <w:pPr>
        <w:spacing w:before="120"/>
        <w:ind w:left="10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0FA2F388">
      <w:pPr>
        <w:pStyle w:val="3"/>
        <w:spacing w:before="120"/>
        <w:ind w:left="108"/>
      </w:pPr>
      <w:r>
        <w:rPr>
          <w:spacing w:val="-5"/>
        </w:rPr>
        <w:t>GO</w:t>
      </w:r>
    </w:p>
    <w:p w14:paraId="17D54B37">
      <w:pPr>
        <w:pStyle w:val="6"/>
        <w:spacing w:before="239"/>
      </w:pPr>
    </w:p>
    <w:p w14:paraId="005C58C2">
      <w:pPr>
        <w:pStyle w:val="6"/>
        <w:spacing w:before="1" w:line="343" w:lineRule="auto"/>
        <w:ind w:left="108" w:right="5398"/>
        <w:jc w:val="both"/>
      </w:pPr>
      <w:r>
        <w:t>--</w:t>
      </w:r>
      <w:r>
        <w:rPr>
          <w:spacing w:val="-10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Marks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ExternalScores CREATE TABLE ExternalScores (</w:t>
      </w:r>
    </w:p>
    <w:p w14:paraId="593897CD">
      <w:pPr>
        <w:pStyle w:val="6"/>
        <w:spacing w:before="2" w:line="345" w:lineRule="auto"/>
        <w:ind w:left="348" w:right="7077"/>
        <w:jc w:val="both"/>
      </w:pPr>
      <w:r>
        <w:t xml:space="preserve">StudentID INT, SubjectID INT, AttemptNo </w:t>
      </w:r>
      <w:r>
        <w:rPr>
          <w:spacing w:val="-4"/>
        </w:rPr>
        <w:t>INT,</w:t>
      </w:r>
    </w:p>
    <w:p w14:paraId="571DBF5D">
      <w:pPr>
        <w:pStyle w:val="6"/>
        <w:spacing w:line="343" w:lineRule="auto"/>
        <w:ind w:left="348" w:right="5513"/>
        <w:jc w:val="both"/>
      </w:pPr>
      <w:r>
        <w:t>MarksObtained</w:t>
      </w:r>
      <w:r>
        <w:rPr>
          <w:spacing w:val="-15"/>
        </w:rPr>
        <w:t xml:space="preserve"> </w:t>
      </w:r>
      <w:r>
        <w:t>DECIMAL(5,2), ExamDate DATE</w:t>
      </w:r>
    </w:p>
    <w:p w14:paraId="7F71E351">
      <w:pPr>
        <w:pStyle w:val="3"/>
        <w:spacing w:line="343" w:lineRule="auto"/>
        <w:ind w:left="108" w:right="8567"/>
      </w:pPr>
      <w:r>
        <w:rPr>
          <w:spacing w:val="-6"/>
        </w:rPr>
        <w:t>); GO</w:t>
      </w:r>
    </w:p>
    <w:p w14:paraId="5265EBE5">
      <w:pPr>
        <w:pStyle w:val="6"/>
        <w:spacing w:before="122"/>
      </w:pPr>
    </w:p>
    <w:p w14:paraId="2F3AF072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34A0977E">
      <w:pPr>
        <w:pStyle w:val="6"/>
        <w:spacing w:before="124"/>
        <w:ind w:left="108"/>
      </w:pPr>
      <w:r>
        <w:t>--</w:t>
      </w:r>
      <w:r>
        <w:rPr>
          <w:spacing w:val="-2"/>
        </w:rPr>
        <w:t xml:space="preserve"> </w:t>
      </w:r>
      <w:r>
        <w:t>2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6"/>
        </w:rPr>
        <w:t xml:space="preserve"> </w:t>
      </w:r>
      <w:r>
        <w:t xml:space="preserve">Add </w:t>
      </w:r>
      <w:r>
        <w:rPr>
          <w:spacing w:val="-2"/>
        </w:rPr>
        <w:t>Students</w:t>
      </w:r>
    </w:p>
    <w:p w14:paraId="4580B33D">
      <w:pPr>
        <w:pStyle w:val="6"/>
        <w:spacing w:before="117"/>
        <w:ind w:left="108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StudentInfo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(1,'23CSE001','Chandan</w:t>
      </w:r>
      <w:r>
        <w:rPr>
          <w:spacing w:val="-7"/>
        </w:rPr>
        <w:t xml:space="preserve"> </w:t>
      </w:r>
      <w:r>
        <w:t xml:space="preserve">Gowda','M','2005-01- </w:t>
      </w:r>
      <w:r>
        <w:rPr>
          <w:spacing w:val="-2"/>
        </w:rPr>
        <w:t>15','CSE');</w:t>
      </w:r>
    </w:p>
    <w:p w14:paraId="05B0639F">
      <w:pPr>
        <w:pStyle w:val="6"/>
        <w:spacing w:before="120"/>
        <w:ind w:left="108" w:right="632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StudentInfo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(2,'23CSE002','prashant</w:t>
      </w:r>
      <w:r>
        <w:rPr>
          <w:spacing w:val="-7"/>
        </w:rPr>
        <w:t xml:space="preserve"> </w:t>
      </w:r>
      <w:r>
        <w:t xml:space="preserve">singh','m','2005-05- </w:t>
      </w:r>
      <w:r>
        <w:rPr>
          <w:spacing w:val="-2"/>
        </w:rPr>
        <w:t>22','CSE');</w:t>
      </w:r>
    </w:p>
    <w:p w14:paraId="341DFFB5">
      <w:pPr>
        <w:pStyle w:val="6"/>
        <w:spacing w:before="120"/>
        <w:ind w:left="108" w:right="632"/>
      </w:pPr>
      <w:r>
        <w:t>INSERT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StudentInfo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(3,'23ECE003','manoj</w:t>
      </w:r>
      <w:r>
        <w:rPr>
          <w:spacing w:val="-7"/>
        </w:rPr>
        <w:t xml:space="preserve"> </w:t>
      </w:r>
      <w:r>
        <w:t xml:space="preserve">karthik','M','2004-11- </w:t>
      </w:r>
      <w:r>
        <w:rPr>
          <w:spacing w:val="-2"/>
        </w:rPr>
        <w:t>05','ECE');</w:t>
      </w:r>
    </w:p>
    <w:p w14:paraId="4A6A8F33">
      <w:pPr>
        <w:pStyle w:val="3"/>
        <w:spacing w:before="120"/>
        <w:ind w:left="108"/>
      </w:pPr>
      <w:r>
        <w:rPr>
          <w:spacing w:val="-5"/>
        </w:rPr>
        <w:t>GO</w:t>
      </w:r>
    </w:p>
    <w:p w14:paraId="54BD93D3">
      <w:pPr>
        <w:pStyle w:val="6"/>
        <w:spacing w:before="240"/>
      </w:pPr>
    </w:p>
    <w:p w14:paraId="1AF305D5">
      <w:pPr>
        <w:pStyle w:val="6"/>
        <w:ind w:left="108"/>
      </w:pPr>
      <w:r>
        <w:t>--</w:t>
      </w:r>
      <w:r>
        <w:rPr>
          <w:spacing w:val="-3"/>
        </w:rPr>
        <w:t xml:space="preserve"> </w:t>
      </w:r>
      <w:r>
        <w:t>Edit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 w14:paraId="50B46EDC">
      <w:pPr>
        <w:pStyle w:val="6"/>
        <w:spacing w:before="120" w:line="343" w:lineRule="auto"/>
        <w:ind w:left="108"/>
      </w:pPr>
      <w:r>
        <w:t>UPDATE</w:t>
      </w:r>
      <w:r>
        <w:rPr>
          <w:spacing w:val="-4"/>
        </w:rPr>
        <w:t xml:space="preserve"> </w:t>
      </w:r>
      <w:r>
        <w:t>StudentInfo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FullName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'Noel</w:t>
      </w:r>
      <w:r>
        <w:rPr>
          <w:spacing w:val="-4"/>
        </w:rPr>
        <w:t xml:space="preserve"> </w:t>
      </w:r>
      <w:r>
        <w:t>M.</w:t>
      </w:r>
      <w:r>
        <w:rPr>
          <w:spacing w:val="-2"/>
        </w:rPr>
        <w:t xml:space="preserve"> </w:t>
      </w:r>
      <w:r>
        <w:t>Mathew'</w:t>
      </w:r>
      <w:r>
        <w:rPr>
          <w:spacing w:val="-7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RegNo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'23CSE001'; </w:t>
      </w:r>
      <w:r>
        <w:rPr>
          <w:spacing w:val="-6"/>
        </w:rPr>
        <w:t>GO</w:t>
      </w:r>
    </w:p>
    <w:p w14:paraId="726E3627">
      <w:pPr>
        <w:pStyle w:val="6"/>
        <w:spacing w:before="123"/>
      </w:pPr>
    </w:p>
    <w:p w14:paraId="7246BDB6">
      <w:pPr>
        <w:pStyle w:val="6"/>
        <w:ind w:left="108"/>
      </w:pPr>
      <w:r>
        <w:t>--</w:t>
      </w:r>
      <w:r>
        <w:rPr>
          <w:spacing w:val="-2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rPr>
          <w:spacing w:val="-2"/>
        </w:rPr>
        <w:t>Student</w:t>
      </w:r>
    </w:p>
    <w:p w14:paraId="4678616E">
      <w:pPr>
        <w:pStyle w:val="6"/>
        <w:spacing w:before="120" w:line="343" w:lineRule="auto"/>
        <w:ind w:left="108" w:right="2940"/>
      </w:pPr>
      <w:r>
        <w:t>DELETE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StudentInfo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RegNo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'23ECE003'; </w:t>
      </w:r>
      <w:r>
        <w:rPr>
          <w:spacing w:val="-6"/>
        </w:rPr>
        <w:t>GO</w:t>
      </w:r>
    </w:p>
    <w:p w14:paraId="3B0BBB49">
      <w:pPr>
        <w:pStyle w:val="6"/>
        <w:spacing w:after="0" w:line="343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7F3EF0B3">
      <w:pPr>
        <w:spacing w:before="8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55DF2479">
      <w:pPr>
        <w:pStyle w:val="6"/>
        <w:spacing w:before="123"/>
        <w:ind w:left="108"/>
      </w:pPr>
      <w:r>
        <w:t>--</w:t>
      </w:r>
      <w:r>
        <w:rPr>
          <w:spacing w:val="-2"/>
        </w:rPr>
        <w:t xml:space="preserve"> </w:t>
      </w:r>
      <w:r>
        <w:t>3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6"/>
        </w:rPr>
        <w:t xml:space="preserve"> </w:t>
      </w:r>
      <w:r>
        <w:t xml:space="preserve">Add </w:t>
      </w:r>
      <w:r>
        <w:rPr>
          <w:spacing w:val="-2"/>
        </w:rPr>
        <w:t>Subjects</w:t>
      </w:r>
    </w:p>
    <w:p w14:paraId="71B64F28">
      <w:pPr>
        <w:pStyle w:val="6"/>
        <w:spacing w:before="117" w:line="343" w:lineRule="auto"/>
        <w:ind w:left="108" w:right="228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SubjectInfo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(1,'CS101','Programming</w:t>
      </w:r>
      <w:r>
        <w:rPr>
          <w:spacing w:val="-9"/>
        </w:rPr>
        <w:t xml:space="preserve"> </w:t>
      </w:r>
      <w:r>
        <w:t>Fundamentals',4); INSERT INTO SubjectInfo VALUES (2,'CS102','Data Structures',4);</w:t>
      </w:r>
    </w:p>
    <w:p w14:paraId="1B08326D">
      <w:pPr>
        <w:pStyle w:val="3"/>
        <w:spacing w:before="3"/>
        <w:ind w:left="108"/>
      </w:pPr>
      <w:r>
        <w:rPr>
          <w:spacing w:val="-5"/>
        </w:rPr>
        <w:t>GO</w:t>
      </w:r>
    </w:p>
    <w:p w14:paraId="18F35E15">
      <w:pPr>
        <w:pStyle w:val="6"/>
        <w:spacing w:before="239"/>
      </w:pPr>
    </w:p>
    <w:p w14:paraId="582F9A1B">
      <w:pPr>
        <w:pStyle w:val="6"/>
        <w:spacing w:before="1"/>
        <w:ind w:left="108"/>
      </w:pPr>
      <w:r>
        <w:t>--</w:t>
      </w:r>
      <w:r>
        <w:rPr>
          <w:spacing w:val="-2"/>
        </w:rPr>
        <w:t xml:space="preserve"> </w:t>
      </w:r>
      <w:r>
        <w:t xml:space="preserve">Edit </w:t>
      </w:r>
      <w:r>
        <w:rPr>
          <w:spacing w:val="-2"/>
        </w:rPr>
        <w:t>Subject</w:t>
      </w:r>
    </w:p>
    <w:p w14:paraId="391F4246">
      <w:pPr>
        <w:pStyle w:val="6"/>
        <w:spacing w:before="120"/>
        <w:ind w:left="108"/>
      </w:pPr>
      <w:r>
        <w:t>UPDATE</w:t>
      </w:r>
      <w:r>
        <w:rPr>
          <w:spacing w:val="-1"/>
        </w:rPr>
        <w:t xml:space="preserve"> </w:t>
      </w:r>
      <w:r>
        <w:t>SubjectInfo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Title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'Data</w:t>
      </w:r>
      <w:r>
        <w:rPr>
          <w:spacing w:val="-1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Algorithms'</w:t>
      </w:r>
      <w:r>
        <w:rPr>
          <w:spacing w:val="-4"/>
        </w:rPr>
        <w:t xml:space="preserve"> </w:t>
      </w:r>
      <w:r>
        <w:t xml:space="preserve">WHERE </w:t>
      </w:r>
      <w:r>
        <w:rPr>
          <w:spacing w:val="-2"/>
        </w:rPr>
        <w:t>SubjectCode</w:t>
      </w:r>
    </w:p>
    <w:p w14:paraId="695EF5C2">
      <w:pPr>
        <w:pStyle w:val="3"/>
        <w:spacing w:line="343" w:lineRule="auto"/>
        <w:ind w:left="108" w:right="7914"/>
      </w:pPr>
      <w:r>
        <w:t>=</w:t>
      </w:r>
      <w:r>
        <w:rPr>
          <w:spacing w:val="-15"/>
        </w:rPr>
        <w:t xml:space="preserve"> </w:t>
      </w:r>
      <w:r>
        <w:t xml:space="preserve">'CS102'; </w:t>
      </w:r>
      <w:r>
        <w:rPr>
          <w:spacing w:val="-6"/>
        </w:rPr>
        <w:t>GO</w:t>
      </w:r>
    </w:p>
    <w:p w14:paraId="5FE9DAB4">
      <w:pPr>
        <w:pStyle w:val="6"/>
        <w:spacing w:before="123"/>
      </w:pPr>
    </w:p>
    <w:p w14:paraId="608C9659">
      <w:pPr>
        <w:pStyle w:val="6"/>
        <w:ind w:left="108"/>
      </w:pPr>
      <w:r>
        <w:t>--</w:t>
      </w:r>
      <w:r>
        <w:rPr>
          <w:spacing w:val="-2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rPr>
          <w:spacing w:val="-2"/>
        </w:rPr>
        <w:t>Subject</w:t>
      </w:r>
    </w:p>
    <w:p w14:paraId="016D4274">
      <w:pPr>
        <w:pStyle w:val="6"/>
        <w:spacing w:before="120" w:line="343" w:lineRule="auto"/>
        <w:ind w:left="108" w:right="2734"/>
      </w:pPr>
      <w:r>
        <w:t>DELETE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SubjectInfo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SubjectCode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'CS101'; </w:t>
      </w:r>
      <w:r>
        <w:rPr>
          <w:spacing w:val="-6"/>
        </w:rPr>
        <w:t>GO</w:t>
      </w:r>
    </w:p>
    <w:p w14:paraId="3C25D20C">
      <w:pPr>
        <w:pStyle w:val="6"/>
      </w:pPr>
    </w:p>
    <w:p w14:paraId="694392C3">
      <w:pPr>
        <w:pStyle w:val="6"/>
        <w:spacing w:before="123"/>
      </w:pPr>
    </w:p>
    <w:p w14:paraId="23965F81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416B251B">
      <w:pPr>
        <w:pStyle w:val="6"/>
        <w:spacing w:before="123"/>
        <w:ind w:left="108"/>
      </w:pPr>
      <w:r>
        <w:t>--</w:t>
      </w:r>
      <w:r>
        <w:rPr>
          <w:spacing w:val="-6"/>
        </w:rPr>
        <w:t xml:space="preserve"> </w:t>
      </w:r>
      <w:r>
        <w:t>4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6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rPr>
          <w:spacing w:val="-4"/>
        </w:rPr>
        <w:t>Marks</w:t>
      </w:r>
    </w:p>
    <w:p w14:paraId="23EB6960">
      <w:pPr>
        <w:pStyle w:val="6"/>
        <w:spacing w:before="117" w:line="345" w:lineRule="auto"/>
        <w:ind w:left="108" w:right="3891"/>
        <w:jc w:val="both"/>
      </w:pPr>
      <w:r>
        <w:t>--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Noel</w:t>
      </w:r>
      <w:r>
        <w:rPr>
          <w:spacing w:val="-5"/>
        </w:rPr>
        <w:t xml:space="preserve"> </w:t>
      </w:r>
      <w:r>
        <w:t>(3</w:t>
      </w:r>
      <w:r>
        <w:rPr>
          <w:spacing w:val="-5"/>
        </w:rPr>
        <w:t xml:space="preserve"> </w:t>
      </w:r>
      <w:r>
        <w:t>assessments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CS101) INSERT INTO InternalScores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(1,1,1,18); INSERT INTO InternalScores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(1,1,2,17); INSERT INTO InternalScores</w:t>
      </w:r>
      <w:r>
        <w:rPr>
          <w:spacing w:val="-1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(1,1,3,19);</w:t>
      </w:r>
    </w:p>
    <w:p w14:paraId="67A918A9">
      <w:pPr>
        <w:pStyle w:val="6"/>
        <w:spacing w:before="114"/>
      </w:pPr>
    </w:p>
    <w:p w14:paraId="59CA073C">
      <w:pPr>
        <w:pStyle w:val="6"/>
        <w:spacing w:before="1"/>
        <w:ind w:left="108"/>
      </w:pPr>
      <w:r>
        <w:t>--</w:t>
      </w:r>
      <w:r>
        <w:rPr>
          <w:spacing w:val="-3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4"/>
        </w:rPr>
        <w:t>Wafa</w:t>
      </w:r>
    </w:p>
    <w:p w14:paraId="40791F77">
      <w:pPr>
        <w:pStyle w:val="6"/>
        <w:spacing w:before="120" w:line="343" w:lineRule="auto"/>
        <w:ind w:left="108" w:right="3923"/>
        <w:jc w:val="both"/>
      </w:pPr>
      <w:r>
        <w:t>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InternalScores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(2,1,1,19); 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InternalScores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(2,1,2,18); INSERT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InternalScores</w:t>
      </w:r>
      <w:r>
        <w:rPr>
          <w:spacing w:val="-8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 xml:space="preserve">(2,1,3,18); </w:t>
      </w:r>
      <w:r>
        <w:rPr>
          <w:spacing w:val="-6"/>
        </w:rPr>
        <w:t>GO</w:t>
      </w:r>
    </w:p>
    <w:p w14:paraId="2B183CEF">
      <w:pPr>
        <w:pStyle w:val="6"/>
        <w:spacing w:before="125"/>
      </w:pPr>
    </w:p>
    <w:p w14:paraId="06568ACC">
      <w:pPr>
        <w:spacing w:before="1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008CD694">
      <w:pPr>
        <w:pStyle w:val="6"/>
        <w:spacing w:before="123"/>
        <w:ind w:left="108"/>
      </w:pPr>
      <w:r>
        <w:t>--</w:t>
      </w:r>
      <w:r>
        <w:rPr>
          <w:spacing w:val="-3"/>
        </w:rPr>
        <w:t xml:space="preserve"> </w:t>
      </w:r>
      <w:r>
        <w:t>5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5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rPr>
          <w:spacing w:val="-2"/>
        </w:rPr>
        <w:t>Marks</w:t>
      </w:r>
    </w:p>
    <w:p w14:paraId="0361B491">
      <w:pPr>
        <w:pStyle w:val="6"/>
        <w:spacing w:before="117"/>
        <w:ind w:left="108"/>
      </w:pPr>
      <w:r>
        <w:t>--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for Noel</w:t>
      </w:r>
      <w:r>
        <w:rPr>
          <w:spacing w:val="-1"/>
        </w:rPr>
        <w:t xml:space="preserve"> </w:t>
      </w:r>
      <w:r>
        <w:t>(CS101,</w:t>
      </w:r>
      <w:r>
        <w:rPr>
          <w:spacing w:val="-1"/>
        </w:rPr>
        <w:t xml:space="preserve"> </w:t>
      </w:r>
      <w:r>
        <w:t xml:space="preserve">attempt </w:t>
      </w:r>
      <w:r>
        <w:rPr>
          <w:spacing w:val="-5"/>
        </w:rPr>
        <w:t>1)</w:t>
      </w:r>
    </w:p>
    <w:p w14:paraId="4DFC7273">
      <w:pPr>
        <w:pStyle w:val="6"/>
        <w:spacing w:before="120"/>
        <w:ind w:left="108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ExternalScores</w:t>
      </w:r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(1,1,1,48,'2025-05-</w:t>
      </w:r>
      <w:r>
        <w:rPr>
          <w:spacing w:val="-2"/>
        </w:rPr>
        <w:t>20');</w:t>
      </w:r>
    </w:p>
    <w:p w14:paraId="4B32DBB6">
      <w:pPr>
        <w:pStyle w:val="6"/>
        <w:spacing w:before="239"/>
      </w:pPr>
    </w:p>
    <w:p w14:paraId="4EDA1D70">
      <w:pPr>
        <w:pStyle w:val="6"/>
        <w:spacing w:before="1"/>
        <w:ind w:left="108"/>
      </w:pPr>
      <w:r>
        <w:t>--</w:t>
      </w:r>
      <w:r>
        <w:rPr>
          <w:spacing w:val="-2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Wafa</w:t>
      </w:r>
      <w:r>
        <w:rPr>
          <w:spacing w:val="-3"/>
        </w:rPr>
        <w:t xml:space="preserve"> </w:t>
      </w:r>
      <w:r>
        <w:t xml:space="preserve">(CS101, attempt </w:t>
      </w:r>
      <w:r>
        <w:rPr>
          <w:spacing w:val="-5"/>
        </w:rPr>
        <w:t>1)</w:t>
      </w:r>
    </w:p>
    <w:p w14:paraId="0ED491A6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0891B5C">
      <w:pPr>
        <w:pStyle w:val="6"/>
        <w:spacing w:before="80" w:line="345" w:lineRule="auto"/>
        <w:ind w:left="108" w:right="2318"/>
      </w:pPr>
      <w:r>
        <w:t>INSERT</w:t>
      </w:r>
      <w:r>
        <w:rPr>
          <w:spacing w:val="-9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ExternalScores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 xml:space="preserve">(2,1,1,42,'2025-05-20'); </w:t>
      </w:r>
      <w:r>
        <w:rPr>
          <w:spacing w:val="-6"/>
        </w:rPr>
        <w:t>GO</w:t>
      </w:r>
    </w:p>
    <w:p w14:paraId="27D042DB">
      <w:pPr>
        <w:pStyle w:val="6"/>
        <w:spacing w:before="117"/>
      </w:pPr>
    </w:p>
    <w:p w14:paraId="4E2A9D13">
      <w:pPr>
        <w:pStyle w:val="6"/>
        <w:ind w:left="108"/>
      </w:pPr>
      <w:r>
        <w:t>--</w:t>
      </w:r>
      <w:r>
        <w:rPr>
          <w:spacing w:val="-4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rPr>
          <w:spacing w:val="-2"/>
        </w:rPr>
        <w:t>Students</w:t>
      </w:r>
    </w:p>
    <w:p w14:paraId="5D5A64FB">
      <w:pPr>
        <w:pStyle w:val="6"/>
        <w:spacing w:before="120" w:line="343" w:lineRule="auto"/>
        <w:ind w:left="108" w:right="5664"/>
      </w:pPr>
      <w:r>
        <w:t>SELECT</w:t>
      </w:r>
      <w:r>
        <w:rPr>
          <w:spacing w:val="-13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 xml:space="preserve">StudentInfo; </w:t>
      </w:r>
      <w:r>
        <w:rPr>
          <w:spacing w:val="-6"/>
        </w:rPr>
        <w:t>GO</w:t>
      </w:r>
    </w:p>
    <w:p w14:paraId="4E840CAD">
      <w:pPr>
        <w:pStyle w:val="6"/>
        <w:spacing w:before="123"/>
      </w:pPr>
    </w:p>
    <w:p w14:paraId="0B0E3304">
      <w:pPr>
        <w:pStyle w:val="6"/>
        <w:ind w:left="108"/>
      </w:pPr>
      <w:r>
        <w:t>--</w:t>
      </w:r>
      <w:r>
        <w:rPr>
          <w:spacing w:val="-4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rPr>
          <w:spacing w:val="-2"/>
        </w:rPr>
        <w:t>Subjects</w:t>
      </w:r>
    </w:p>
    <w:p w14:paraId="7F9BD9AB">
      <w:pPr>
        <w:pStyle w:val="6"/>
        <w:spacing w:before="120" w:line="343" w:lineRule="auto"/>
        <w:ind w:left="108" w:right="5664"/>
      </w:pPr>
      <w:r>
        <w:t>SELECT</w:t>
      </w:r>
      <w:r>
        <w:rPr>
          <w:spacing w:val="-12"/>
        </w:rPr>
        <w:t xml:space="preserve"> </w:t>
      </w:r>
      <w:r>
        <w:t>*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 xml:space="preserve">SubjectInfo; </w:t>
      </w:r>
      <w:r>
        <w:rPr>
          <w:spacing w:val="-6"/>
        </w:rPr>
        <w:t>GO</w:t>
      </w:r>
    </w:p>
    <w:p w14:paraId="6BC21368">
      <w:pPr>
        <w:pStyle w:val="6"/>
        <w:spacing w:before="123"/>
      </w:pPr>
    </w:p>
    <w:p w14:paraId="7F5C207D">
      <w:pPr>
        <w:spacing w:before="0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3C17534A">
      <w:pPr>
        <w:pStyle w:val="6"/>
        <w:spacing w:before="124"/>
        <w:ind w:left="108"/>
      </w:pPr>
      <w:r>
        <w:t>--</w:t>
      </w:r>
      <w:r>
        <w:rPr>
          <w:spacing w:val="-3"/>
        </w:rPr>
        <w:t xml:space="preserve"> </w:t>
      </w:r>
      <w:r>
        <w:t>6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7"/>
        </w:rPr>
        <w:t xml:space="preserve"> </w:t>
      </w:r>
      <w:r>
        <w:t>View</w:t>
      </w:r>
      <w:r>
        <w:rPr>
          <w:spacing w:val="3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Marks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student</w:t>
      </w:r>
    </w:p>
    <w:p w14:paraId="0507E05E">
      <w:pPr>
        <w:pStyle w:val="6"/>
        <w:spacing w:before="116" w:line="343" w:lineRule="auto"/>
        <w:ind w:left="108" w:right="3261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InternalScores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StudentID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1; </w:t>
      </w:r>
      <w:r>
        <w:rPr>
          <w:spacing w:val="-6"/>
        </w:rPr>
        <w:t>GO</w:t>
      </w:r>
    </w:p>
    <w:p w14:paraId="451AC915">
      <w:pPr>
        <w:pStyle w:val="6"/>
        <w:spacing w:before="123"/>
      </w:pPr>
    </w:p>
    <w:p w14:paraId="7865D827">
      <w:pPr>
        <w:pStyle w:val="6"/>
        <w:ind w:left="108"/>
      </w:pPr>
      <w:r>
        <w:t>--</w:t>
      </w:r>
      <w:r>
        <w:rPr>
          <w:spacing w:val="-2"/>
        </w:rPr>
        <w:t xml:space="preserve"> </w:t>
      </w:r>
      <w:r>
        <w:t>View External</w:t>
      </w:r>
      <w:r>
        <w:rPr>
          <w:spacing w:val="-1"/>
        </w:rPr>
        <w:t xml:space="preserve"> </w:t>
      </w:r>
      <w:r>
        <w:t>Marks of a</w:t>
      </w:r>
      <w:r>
        <w:rPr>
          <w:spacing w:val="-2"/>
        </w:rPr>
        <w:t xml:space="preserve"> student</w:t>
      </w:r>
    </w:p>
    <w:p w14:paraId="0094CA13">
      <w:pPr>
        <w:pStyle w:val="6"/>
        <w:spacing w:before="120" w:line="345" w:lineRule="auto"/>
        <w:ind w:left="108" w:right="2940"/>
      </w:pPr>
      <w:r>
        <w:t>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ExternalScores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StudentID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1; </w:t>
      </w:r>
      <w:r>
        <w:rPr>
          <w:spacing w:val="-6"/>
        </w:rPr>
        <w:t>GO</w:t>
      </w:r>
    </w:p>
    <w:p w14:paraId="635B0654">
      <w:pPr>
        <w:pStyle w:val="6"/>
        <w:spacing w:before="117"/>
      </w:pPr>
    </w:p>
    <w:p w14:paraId="04F05360">
      <w:pPr>
        <w:spacing w:before="1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42FE7FEF">
      <w:pPr>
        <w:pStyle w:val="6"/>
        <w:spacing w:before="123"/>
        <w:ind w:left="108"/>
      </w:pPr>
      <w:r>
        <w:t>--</w:t>
      </w:r>
      <w:r>
        <w:rPr>
          <w:spacing w:val="-2"/>
        </w:rPr>
        <w:t xml:space="preserve"> </w:t>
      </w:r>
      <w:r>
        <w:t>7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6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Subject-wise</w:t>
      </w:r>
      <w:r>
        <w:rPr>
          <w:spacing w:val="1"/>
        </w:rPr>
        <w:t xml:space="preserve"> </w:t>
      </w:r>
      <w:r>
        <w:rPr>
          <w:spacing w:val="-4"/>
        </w:rPr>
        <w:t>Marks</w:t>
      </w:r>
    </w:p>
    <w:p w14:paraId="52D15137">
      <w:pPr>
        <w:pStyle w:val="6"/>
        <w:spacing w:before="117" w:line="343" w:lineRule="auto"/>
        <w:ind w:left="108" w:right="3219"/>
        <w:jc w:val="both"/>
      </w:pPr>
      <w:r>
        <w:t>SELECT * FROM InternalScores WHERE SubjectID = 1; SELECT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ExternalScores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SubjectID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1; </w:t>
      </w:r>
      <w:r>
        <w:rPr>
          <w:spacing w:val="-6"/>
        </w:rPr>
        <w:t>GO</w:t>
      </w:r>
    </w:p>
    <w:p w14:paraId="2E6DEA01">
      <w:pPr>
        <w:pStyle w:val="6"/>
        <w:spacing w:before="123"/>
      </w:pPr>
    </w:p>
    <w:p w14:paraId="3D87620A">
      <w:pPr>
        <w:spacing w:before="1"/>
        <w:ind w:left="108" w:right="0" w:firstLine="0"/>
        <w:jc w:val="left"/>
        <w:rPr>
          <w:sz w:val="24"/>
        </w:rPr>
      </w:pPr>
      <w:r>
        <w:rPr>
          <w:sz w:val="24"/>
        </w:rPr>
        <w:t>--</w:t>
      </w:r>
      <w:r>
        <w:rPr>
          <w:spacing w:val="-2"/>
          <w:sz w:val="24"/>
        </w:rPr>
        <w:t xml:space="preserve"> =========================================================</w:t>
      </w:r>
    </w:p>
    <w:p w14:paraId="7AA79C8A">
      <w:pPr>
        <w:pStyle w:val="6"/>
        <w:spacing w:before="124" w:line="326" w:lineRule="auto"/>
        <w:ind w:left="108" w:right="632"/>
      </w:pPr>
      <w:r>
        <w:t>--</w:t>
      </w:r>
      <w:r>
        <w:rPr>
          <w:spacing w:val="-4"/>
        </w:rPr>
        <w:t xml:space="preserve"> </w:t>
      </w:r>
      <w:r>
        <w:t>8</w:t>
      </w:r>
      <w:r>
        <w:rPr>
          <w:rFonts w:ascii="Segoe UI Symbol" w:hAnsi="Segoe UI Symbol"/>
        </w:rPr>
        <w:t>⃣</w:t>
      </w:r>
      <w:r>
        <w:rPr>
          <w:rFonts w:ascii="Segoe UI Symbol" w:hAnsi="Segoe UI Symbol"/>
          <w:spacing w:val="-9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Aggregated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(total</w:t>
      </w:r>
      <w:r>
        <w:rPr>
          <w:spacing w:val="-3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 xml:space="preserve">subject) </w:t>
      </w:r>
      <w:r>
        <w:rPr>
          <w:spacing w:val="-2"/>
        </w:rPr>
        <w:t>SELECT</w:t>
      </w:r>
    </w:p>
    <w:p w14:paraId="2CC217C1">
      <w:pPr>
        <w:pStyle w:val="6"/>
        <w:spacing w:before="22" w:line="343" w:lineRule="auto"/>
        <w:ind w:left="348" w:right="7137"/>
      </w:pPr>
      <w:r>
        <w:rPr>
          <w:spacing w:val="-2"/>
        </w:rPr>
        <w:t>StudentID, SubjectID,</w:t>
      </w:r>
    </w:p>
    <w:p w14:paraId="2FA27E7A">
      <w:pPr>
        <w:pStyle w:val="6"/>
        <w:spacing w:before="3" w:line="343" w:lineRule="auto"/>
        <w:ind w:left="108" w:right="4471" w:firstLine="240"/>
      </w:pPr>
      <w:r>
        <w:t>SUM(MarksObtained)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TotalInternal FROM InternalScores</w:t>
      </w:r>
    </w:p>
    <w:p w14:paraId="51707067">
      <w:pPr>
        <w:pStyle w:val="6"/>
        <w:spacing w:before="2" w:line="343" w:lineRule="auto"/>
        <w:ind w:left="108" w:right="5335"/>
      </w:pP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StudentID,</w:t>
      </w:r>
      <w:r>
        <w:rPr>
          <w:spacing w:val="-12"/>
        </w:rPr>
        <w:t xml:space="preserve"> </w:t>
      </w:r>
      <w:r>
        <w:t xml:space="preserve">SubjectID; </w:t>
      </w:r>
      <w:r>
        <w:rPr>
          <w:spacing w:val="-6"/>
        </w:rPr>
        <w:t>GO</w:t>
      </w:r>
    </w:p>
    <w:p w14:paraId="045FE907">
      <w:pPr>
        <w:pStyle w:val="6"/>
        <w:spacing w:after="0" w:line="343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D5BF2E7">
      <w:pPr>
        <w:pStyle w:val="6"/>
        <w:spacing w:before="200"/>
      </w:pPr>
    </w:p>
    <w:p w14:paraId="0AE47B19">
      <w:pPr>
        <w:pStyle w:val="3"/>
        <w:ind w:left="108"/>
      </w:pPr>
      <w:r>
        <w:rPr>
          <w:spacing w:val="-2"/>
        </w:rPr>
        <w:t>SELECT</w:t>
      </w:r>
    </w:p>
    <w:p w14:paraId="554662A7">
      <w:pPr>
        <w:pStyle w:val="6"/>
        <w:spacing w:before="120" w:line="343" w:lineRule="auto"/>
        <w:ind w:left="348" w:right="7137"/>
      </w:pPr>
      <w:r>
        <w:rPr>
          <w:spacing w:val="-2"/>
        </w:rPr>
        <w:t>StudentID, SubjectID,</w:t>
      </w:r>
    </w:p>
    <w:p w14:paraId="74B1A0B7">
      <w:pPr>
        <w:pStyle w:val="6"/>
        <w:spacing w:before="3" w:line="343" w:lineRule="auto"/>
        <w:ind w:left="108" w:right="4471" w:firstLine="240"/>
      </w:pPr>
      <w:r>
        <w:t>MAX(MarksObtained)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BestExternal FROM ExternalScores</w:t>
      </w:r>
    </w:p>
    <w:p w14:paraId="7461A4F2">
      <w:pPr>
        <w:pStyle w:val="6"/>
        <w:spacing w:before="2" w:line="343" w:lineRule="auto"/>
        <w:ind w:left="108" w:right="5335"/>
      </w:pPr>
      <w:r>
        <w:t>GROUP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StudentID,</w:t>
      </w:r>
      <w:r>
        <w:rPr>
          <w:spacing w:val="-10"/>
        </w:rPr>
        <w:t xml:space="preserve"> </w:t>
      </w:r>
      <w:r>
        <w:t xml:space="preserve">SubjectID; </w:t>
      </w:r>
      <w:r>
        <w:rPr>
          <w:spacing w:val="-6"/>
        </w:rPr>
        <w:t>GO</w:t>
      </w:r>
    </w:p>
    <w:p w14:paraId="14FFEEC5">
      <w:pPr>
        <w:pStyle w:val="6"/>
        <w:spacing w:after="0" w:line="343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66D6DB5">
      <w:pPr>
        <w:spacing w:before="84"/>
        <w:ind w:left="10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4AF9EF4">
      <w:pPr>
        <w:pStyle w:val="6"/>
        <w:spacing w:before="5"/>
        <w:rPr>
          <w:b/>
          <w:sz w:val="8"/>
        </w:rPr>
      </w:pPr>
      <w:r>
        <w:rPr>
          <w:b/>
          <w:sz w:val="8"/>
        </w:rPr>
        <w:drawing>
          <wp:anchor distT="0" distB="0" distL="0" distR="0" simplePos="0" relativeHeight="251684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76200</wp:posOffset>
            </wp:positionV>
            <wp:extent cx="5646420" cy="714375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636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974A7">
      <w:pPr>
        <w:pStyle w:val="6"/>
        <w:spacing w:after="0"/>
        <w:rPr>
          <w:b/>
          <w:sz w:val="8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2328A90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6:</w:t>
      </w:r>
    </w:p>
    <w:p w14:paraId="71B39D37">
      <w:pPr>
        <w:spacing w:before="118"/>
        <w:ind w:left="58" w:right="228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STRING </w:t>
      </w:r>
      <w:r>
        <w:rPr>
          <w:b/>
          <w:spacing w:val="-2"/>
          <w:sz w:val="24"/>
        </w:rPr>
        <w:t>OPERATIONS.</w:t>
      </w:r>
    </w:p>
    <w:p w14:paraId="165ECDFC">
      <w:pPr>
        <w:pStyle w:val="10"/>
        <w:numPr>
          <w:ilvl w:val="0"/>
          <w:numId w:val="17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CONCATENATE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STUDENTS</w:t>
      </w:r>
    </w:p>
    <w:p w14:paraId="04C913F5">
      <w:pPr>
        <w:pStyle w:val="10"/>
        <w:numPr>
          <w:ilvl w:val="0"/>
          <w:numId w:val="17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CONVERT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UPPERCASE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LOWERCASE</w:t>
      </w:r>
    </w:p>
    <w:p w14:paraId="691D10DB">
      <w:pPr>
        <w:pStyle w:val="10"/>
        <w:numPr>
          <w:ilvl w:val="0"/>
          <w:numId w:val="17"/>
        </w:numPr>
        <w:tabs>
          <w:tab w:val="left" w:pos="371"/>
        </w:tabs>
        <w:spacing w:before="120" w:after="0" w:line="240" w:lineRule="auto"/>
        <w:ind w:left="371" w:right="0" w:hanging="313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‘A’</w:t>
      </w:r>
    </w:p>
    <w:p w14:paraId="3F703CA5">
      <w:pPr>
        <w:pStyle w:val="10"/>
        <w:numPr>
          <w:ilvl w:val="0"/>
          <w:numId w:val="17"/>
        </w:numPr>
        <w:tabs>
          <w:tab w:val="left" w:pos="371"/>
        </w:tabs>
        <w:spacing w:before="120" w:after="0" w:line="240" w:lineRule="auto"/>
        <w:ind w:left="58" w:right="614" w:firstLine="0"/>
        <w:jc w:val="left"/>
        <w:rPr>
          <w:b/>
          <w:sz w:val="24"/>
        </w:rPr>
      </w:pPr>
      <w:r>
        <w:rPr>
          <w:b/>
          <w:sz w:val="24"/>
        </w:rPr>
        <w:t>FORMAT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PHONE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HYPHEN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9876543210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98765- </w:t>
      </w:r>
      <w:r>
        <w:rPr>
          <w:b/>
          <w:spacing w:val="-2"/>
          <w:sz w:val="24"/>
        </w:rPr>
        <w:t>43210)</w:t>
      </w:r>
    </w:p>
    <w:p w14:paraId="1FDC4AE8">
      <w:pPr>
        <w:pStyle w:val="10"/>
        <w:numPr>
          <w:ilvl w:val="0"/>
          <w:numId w:val="17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CAPITALIZE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(TITLE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CASE)</w:t>
      </w:r>
    </w:p>
    <w:p w14:paraId="4BAC395B">
      <w:pPr>
        <w:pStyle w:val="10"/>
        <w:numPr>
          <w:ilvl w:val="0"/>
          <w:numId w:val="17"/>
        </w:numPr>
        <w:tabs>
          <w:tab w:val="left" w:pos="342"/>
        </w:tabs>
        <w:spacing w:before="121" w:after="0" w:line="240" w:lineRule="auto"/>
        <w:ind w:left="342" w:right="0" w:hanging="284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IDS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FIRST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NAME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ROLL </w:t>
      </w:r>
      <w:r>
        <w:rPr>
          <w:b/>
          <w:spacing w:val="-2"/>
          <w:sz w:val="24"/>
        </w:rPr>
        <w:t>NUMBER</w:t>
      </w:r>
    </w:p>
    <w:p w14:paraId="6AFB7FC9">
      <w:pPr>
        <w:pStyle w:val="10"/>
        <w:numPr>
          <w:ilvl w:val="0"/>
          <w:numId w:val="17"/>
        </w:numPr>
        <w:tabs>
          <w:tab w:val="left" w:pos="381"/>
        </w:tabs>
        <w:spacing w:before="120" w:after="0" w:line="240" w:lineRule="auto"/>
        <w:ind w:left="381" w:right="0" w:hanging="323"/>
        <w:jc w:val="left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EMAIL FORMAT 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STRING </w:t>
      </w:r>
      <w:r>
        <w:rPr>
          <w:b/>
          <w:spacing w:val="-2"/>
          <w:sz w:val="24"/>
        </w:rPr>
        <w:t>PATTERN</w:t>
      </w:r>
    </w:p>
    <w:p w14:paraId="2A0FF19E">
      <w:pPr>
        <w:pStyle w:val="6"/>
        <w:spacing w:before="240"/>
        <w:rPr>
          <w:b/>
        </w:rPr>
      </w:pPr>
    </w:p>
    <w:p w14:paraId="70C2BFBF">
      <w:pPr>
        <w:spacing w:before="0"/>
        <w:ind w:left="58" w:right="0" w:firstLine="0"/>
        <w:jc w:val="left"/>
        <w:rPr>
          <w:sz w:val="24"/>
        </w:rPr>
      </w:pPr>
      <w:r>
        <w:rPr>
          <w:sz w:val="24"/>
        </w:rPr>
        <w:t>/*</w:t>
      </w:r>
      <w:r>
        <w:rPr>
          <w:spacing w:val="-2"/>
          <w:sz w:val="24"/>
        </w:rPr>
        <w:t xml:space="preserve"> =======================================</w:t>
      </w:r>
    </w:p>
    <w:p w14:paraId="07B7077E">
      <w:pPr>
        <w:pStyle w:val="6"/>
        <w:spacing w:before="120"/>
        <w:ind w:left="238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tables</w:t>
      </w:r>
    </w:p>
    <w:p w14:paraId="05954830">
      <w:pPr>
        <w:spacing w:before="120"/>
        <w:ind w:left="238" w:right="0" w:firstLine="0"/>
        <w:jc w:val="left"/>
        <w:rPr>
          <w:sz w:val="24"/>
        </w:rPr>
      </w:pPr>
      <w:r>
        <w:rPr>
          <w:sz w:val="24"/>
        </w:rPr>
        <w:t>=======================================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3CEC6C31">
      <w:pPr>
        <w:pStyle w:val="6"/>
        <w:spacing w:before="120" w:line="343" w:lineRule="auto"/>
        <w:ind w:left="298" w:right="6267" w:hanging="240"/>
        <w:jc w:val="both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Student</w:t>
      </w:r>
      <w:r>
        <w:rPr>
          <w:spacing w:val="-12"/>
        </w:rPr>
        <w:t xml:space="preserve"> </w:t>
      </w:r>
      <w:r>
        <w:t>( RollNo INT,</w:t>
      </w:r>
    </w:p>
    <w:p w14:paraId="1EC175EB">
      <w:pPr>
        <w:pStyle w:val="6"/>
        <w:spacing w:before="3" w:line="345" w:lineRule="auto"/>
        <w:ind w:left="298" w:right="5847"/>
        <w:jc w:val="both"/>
      </w:pPr>
      <w:r>
        <w:t>FirstName</w:t>
      </w:r>
      <w:r>
        <w:rPr>
          <w:spacing w:val="-15"/>
        </w:rPr>
        <w:t xml:space="preserve"> </w:t>
      </w:r>
      <w:r>
        <w:t>NVARCHAR(50), LastName</w:t>
      </w:r>
      <w:r>
        <w:rPr>
          <w:spacing w:val="-9"/>
        </w:rPr>
        <w:t xml:space="preserve"> </w:t>
      </w:r>
      <w:r>
        <w:t>NVARCHAR(50), PhoneNo NVARCHAR(15)</w:t>
      </w:r>
    </w:p>
    <w:p w14:paraId="0C9CF75B">
      <w:pPr>
        <w:spacing w:before="0" w:line="272" w:lineRule="exact"/>
        <w:ind w:left="5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AF42AF5">
      <w:pPr>
        <w:pStyle w:val="6"/>
        <w:spacing w:before="240"/>
      </w:pPr>
    </w:p>
    <w:p w14:paraId="2BD3DE3B">
      <w:pPr>
        <w:pStyle w:val="6"/>
        <w:spacing w:line="343" w:lineRule="auto"/>
        <w:ind w:left="298" w:right="5664" w:hanging="240"/>
      </w:pPr>
      <w:r>
        <w:t>CREATE</w:t>
      </w:r>
      <w:r>
        <w:rPr>
          <w:spacing w:val="-12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( EmpID INT,</w:t>
      </w:r>
    </w:p>
    <w:p w14:paraId="410024A3">
      <w:pPr>
        <w:pStyle w:val="6"/>
        <w:spacing w:before="2"/>
        <w:ind w:left="298"/>
      </w:pPr>
      <w:r>
        <w:t>Name</w:t>
      </w:r>
      <w:r>
        <w:rPr>
          <w:spacing w:val="-2"/>
        </w:rPr>
        <w:t xml:space="preserve"> NVARCHAR(100)</w:t>
      </w:r>
    </w:p>
    <w:p w14:paraId="6C6754DC">
      <w:pPr>
        <w:spacing w:before="120"/>
        <w:ind w:left="5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242F92C">
      <w:pPr>
        <w:pStyle w:val="6"/>
        <w:spacing w:before="240"/>
      </w:pPr>
    </w:p>
    <w:p w14:paraId="25EF9427">
      <w:pPr>
        <w:spacing w:before="1"/>
        <w:ind w:left="58" w:right="0" w:firstLine="0"/>
        <w:jc w:val="left"/>
        <w:rPr>
          <w:sz w:val="24"/>
        </w:rPr>
      </w:pPr>
      <w:r>
        <w:rPr>
          <w:sz w:val="24"/>
        </w:rPr>
        <w:t>/*</w:t>
      </w:r>
      <w:r>
        <w:rPr>
          <w:spacing w:val="-2"/>
          <w:sz w:val="24"/>
        </w:rPr>
        <w:t xml:space="preserve"> =======================================</w:t>
      </w:r>
    </w:p>
    <w:p w14:paraId="76ABA17C">
      <w:pPr>
        <w:pStyle w:val="6"/>
        <w:spacing w:before="120"/>
        <w:ind w:left="238"/>
      </w:pPr>
      <w:r>
        <w:t>Step</w:t>
      </w:r>
      <w:r>
        <w:rPr>
          <w:spacing w:val="-4"/>
        </w:rPr>
        <w:t xml:space="preserve"> </w:t>
      </w:r>
      <w:r>
        <w:t>2: Insert</w:t>
      </w:r>
      <w:r>
        <w:rPr>
          <w:spacing w:val="-1"/>
        </w:rPr>
        <w:t xml:space="preserve"> </w:t>
      </w:r>
      <w:r>
        <w:t>sample</w:t>
      </w:r>
      <w:r>
        <w:rPr>
          <w:spacing w:val="-2"/>
        </w:rPr>
        <w:t xml:space="preserve"> </w:t>
      </w:r>
      <w:r>
        <w:rPr>
          <w:spacing w:val="-4"/>
        </w:rPr>
        <w:t>data</w:t>
      </w:r>
    </w:p>
    <w:p w14:paraId="099BD4A5">
      <w:pPr>
        <w:pStyle w:val="6"/>
        <w:spacing w:before="120" w:line="343" w:lineRule="auto"/>
        <w:ind w:left="58" w:right="3261" w:firstLine="180"/>
      </w:pPr>
      <w:r>
        <w:t>=======================================</w:t>
      </w:r>
      <w:r>
        <w:rPr>
          <w:spacing w:val="-15"/>
        </w:rPr>
        <w:t xml:space="preserve"> </w:t>
      </w:r>
      <w:r>
        <w:t>*/ INSERT INTO Student VALUES</w:t>
      </w:r>
    </w:p>
    <w:p w14:paraId="7F34125D">
      <w:pPr>
        <w:pStyle w:val="6"/>
        <w:spacing w:before="3"/>
        <w:ind w:left="58"/>
      </w:pPr>
      <w:r>
        <w:t>(101,</w:t>
      </w:r>
      <w:r>
        <w:rPr>
          <w:spacing w:val="-3"/>
        </w:rPr>
        <w:t xml:space="preserve"> </w:t>
      </w:r>
      <w:r>
        <w:t xml:space="preserve">'Noel', 'Mathew', </w:t>
      </w:r>
      <w:r>
        <w:rPr>
          <w:spacing w:val="-2"/>
        </w:rPr>
        <w:t>'9876543210'),</w:t>
      </w:r>
    </w:p>
    <w:p w14:paraId="7946AB88">
      <w:pPr>
        <w:pStyle w:val="6"/>
        <w:spacing w:before="120"/>
        <w:ind w:left="58"/>
      </w:pPr>
      <w:r>
        <w:t>(102,</w:t>
      </w:r>
      <w:r>
        <w:rPr>
          <w:spacing w:val="-4"/>
        </w:rPr>
        <w:t xml:space="preserve"> </w:t>
      </w:r>
      <w:r>
        <w:t>'Wafa', 'Niyas',</w:t>
      </w:r>
      <w:r>
        <w:rPr>
          <w:spacing w:val="57"/>
        </w:rPr>
        <w:t xml:space="preserve"> </w:t>
      </w:r>
      <w:r>
        <w:rPr>
          <w:spacing w:val="-2"/>
        </w:rPr>
        <w:t>'9876004321'),</w:t>
      </w:r>
    </w:p>
    <w:p w14:paraId="07FB1DE7">
      <w:pPr>
        <w:pStyle w:val="6"/>
        <w:spacing w:before="120"/>
        <w:ind w:left="58"/>
      </w:pPr>
      <w:r>
        <w:t>(103,</w:t>
      </w:r>
      <w:r>
        <w:rPr>
          <w:spacing w:val="-5"/>
        </w:rPr>
        <w:t xml:space="preserve"> </w:t>
      </w:r>
      <w:r>
        <w:t>'Ibrahim',</w:t>
      </w:r>
      <w:r>
        <w:rPr>
          <w:spacing w:val="-1"/>
        </w:rPr>
        <w:t xml:space="preserve"> </w:t>
      </w:r>
      <w:r>
        <w:t>'Kareem',</w:t>
      </w:r>
      <w:r>
        <w:rPr>
          <w:spacing w:val="-1"/>
        </w:rPr>
        <w:t xml:space="preserve"> </w:t>
      </w:r>
      <w:r>
        <w:rPr>
          <w:spacing w:val="-2"/>
        </w:rPr>
        <w:t>'9123456780');</w:t>
      </w:r>
    </w:p>
    <w:p w14:paraId="329D5C15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13CBDDB">
      <w:pPr>
        <w:pStyle w:val="6"/>
        <w:spacing w:before="82"/>
        <w:ind w:left="58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2"/>
        </w:rPr>
        <w:t>VALUES</w:t>
      </w:r>
    </w:p>
    <w:p w14:paraId="1B6B2D38">
      <w:pPr>
        <w:pStyle w:val="6"/>
        <w:spacing w:before="120"/>
        <w:ind w:left="58"/>
      </w:pPr>
      <w:r>
        <w:t xml:space="preserve">(1, </w:t>
      </w:r>
      <w:r>
        <w:rPr>
          <w:spacing w:val="-2"/>
        </w:rPr>
        <w:t>'Alice'),</w:t>
      </w:r>
    </w:p>
    <w:p w14:paraId="5D70194D">
      <w:pPr>
        <w:pStyle w:val="6"/>
        <w:spacing w:before="120"/>
        <w:ind w:left="58"/>
      </w:pPr>
      <w:r>
        <w:t xml:space="preserve">(2, </w:t>
      </w:r>
      <w:r>
        <w:rPr>
          <w:spacing w:val="-2"/>
        </w:rPr>
        <w:t>'bob'),</w:t>
      </w:r>
    </w:p>
    <w:p w14:paraId="47F379A5">
      <w:pPr>
        <w:pStyle w:val="6"/>
        <w:spacing w:before="120"/>
        <w:ind w:left="58"/>
      </w:pPr>
      <w:r>
        <w:t xml:space="preserve">(3, </w:t>
      </w:r>
      <w:r>
        <w:rPr>
          <w:spacing w:val="-2"/>
        </w:rPr>
        <w:t>'Andrew'),</w:t>
      </w:r>
    </w:p>
    <w:p w14:paraId="2EF62358">
      <w:pPr>
        <w:pStyle w:val="6"/>
        <w:spacing w:before="120"/>
        <w:ind w:left="58"/>
      </w:pPr>
      <w:r>
        <w:t>(4,</w:t>
      </w:r>
      <w:r>
        <w:rPr>
          <w:spacing w:val="-2"/>
        </w:rPr>
        <w:t xml:space="preserve"> 'sara'),</w:t>
      </w:r>
    </w:p>
    <w:p w14:paraId="5D3DB304">
      <w:pPr>
        <w:pStyle w:val="6"/>
        <w:spacing w:before="120"/>
        <w:ind w:left="58"/>
      </w:pPr>
      <w:r>
        <w:t xml:space="preserve">(5, </w:t>
      </w:r>
      <w:r>
        <w:rPr>
          <w:spacing w:val="-2"/>
        </w:rPr>
        <w:t>'Amit');</w:t>
      </w:r>
    </w:p>
    <w:p w14:paraId="4762C637">
      <w:pPr>
        <w:pStyle w:val="6"/>
        <w:spacing w:before="240"/>
      </w:pPr>
    </w:p>
    <w:p w14:paraId="0450787C">
      <w:pPr>
        <w:pStyle w:val="2"/>
        <w:ind w:left="58"/>
      </w:pPr>
      <w:r>
        <w:t>name</w:t>
      </w:r>
      <w:r>
        <w:rPr>
          <w:spacing w:val="-3"/>
        </w:rPr>
        <w:t xml:space="preserve"> </w:t>
      </w:r>
      <w:r>
        <w:rPr>
          <w:spacing w:val="-2"/>
        </w:rPr>
        <w:t>concatenation:</w:t>
      </w:r>
    </w:p>
    <w:p w14:paraId="32A6437D">
      <w:pPr>
        <w:pStyle w:val="6"/>
        <w:spacing w:before="240"/>
        <w:rPr>
          <w:b/>
        </w:rPr>
      </w:pPr>
    </w:p>
    <w:p w14:paraId="41E854F9">
      <w:pPr>
        <w:pStyle w:val="6"/>
        <w:spacing w:before="1" w:line="345" w:lineRule="auto"/>
        <w:ind w:left="58" w:right="2734"/>
      </w:pPr>
      <w:r>
        <w:t>SELECT</w:t>
      </w:r>
      <w:r>
        <w:rPr>
          <w:spacing w:val="-5"/>
        </w:rPr>
        <w:t xml:space="preserve"> </w:t>
      </w:r>
      <w:r>
        <w:t>RollNo,</w:t>
      </w:r>
      <w:r>
        <w:rPr>
          <w:spacing w:val="-5"/>
        </w:rPr>
        <w:t xml:space="preserve"> </w:t>
      </w:r>
      <w:r>
        <w:t>FirstName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'</w:t>
      </w:r>
      <w:r>
        <w:rPr>
          <w:spacing w:val="-6"/>
        </w:rPr>
        <w:t xml:space="preserve"> </w:t>
      </w:r>
      <w:r>
        <w:t>'</w:t>
      </w:r>
      <w:r>
        <w:rPr>
          <w:spacing w:val="-8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LastName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FullName FROM Student;</w:t>
      </w:r>
    </w:p>
    <w:p w14:paraId="7BF73797">
      <w:pPr>
        <w:pStyle w:val="6"/>
        <w:spacing w:before="117"/>
      </w:pPr>
    </w:p>
    <w:p w14:paraId="5B9913EB">
      <w:pPr>
        <w:pStyle w:val="6"/>
        <w:ind w:left="58"/>
      </w:pPr>
      <w:r>
        <w:t>/*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 are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concat function,</w:t>
      </w:r>
      <w:r>
        <w:rPr>
          <w:spacing w:val="-2"/>
        </w:rPr>
        <w:t xml:space="preserve"> then*/</w:t>
      </w:r>
    </w:p>
    <w:p w14:paraId="352E28C0">
      <w:pPr>
        <w:pStyle w:val="6"/>
        <w:spacing w:before="120"/>
        <w:ind w:left="298" w:right="2734" w:hanging="180"/>
      </w:pPr>
      <w:r>
        <w:t>SELECT</w:t>
      </w:r>
      <w:r>
        <w:rPr>
          <w:spacing w:val="-7"/>
        </w:rPr>
        <w:t xml:space="preserve"> </w:t>
      </w:r>
      <w:r>
        <w:t>CONCAT(first_name,</w:t>
      </w:r>
      <w:r>
        <w:rPr>
          <w:spacing w:val="-6"/>
        </w:rPr>
        <w:t xml:space="preserve"> </w:t>
      </w:r>
      <w:r>
        <w:t>'</w:t>
      </w:r>
      <w:r>
        <w:rPr>
          <w:spacing w:val="-8"/>
        </w:rPr>
        <w:t xml:space="preserve"> </w:t>
      </w:r>
      <w:r>
        <w:t>',</w:t>
      </w:r>
      <w:r>
        <w:rPr>
          <w:spacing w:val="-7"/>
        </w:rPr>
        <w:t xml:space="preserve"> </w:t>
      </w:r>
      <w:r>
        <w:t>last_name)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full_name FROM employees;</w:t>
      </w:r>
    </w:p>
    <w:p w14:paraId="352AB770">
      <w:pPr>
        <w:pStyle w:val="6"/>
        <w:spacing w:before="240"/>
      </w:pPr>
    </w:p>
    <w:p w14:paraId="452D2819">
      <w:pPr>
        <w:pStyle w:val="2"/>
        <w:ind w:left="58"/>
      </w:pPr>
      <w:r>
        <w:t>string</w:t>
      </w:r>
      <w:r>
        <w:rPr>
          <w:spacing w:val="-1"/>
        </w:rPr>
        <w:t xml:space="preserve"> </w:t>
      </w:r>
      <w:r>
        <w:t>conversion to</w:t>
      </w:r>
      <w:r>
        <w:rPr>
          <w:spacing w:val="-1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lower</w:t>
      </w:r>
      <w:r>
        <w:rPr>
          <w:spacing w:val="-1"/>
        </w:rPr>
        <w:t xml:space="preserve"> </w:t>
      </w:r>
      <w:r>
        <w:rPr>
          <w:spacing w:val="-2"/>
        </w:rPr>
        <w:t>cases:</w:t>
      </w:r>
    </w:p>
    <w:p w14:paraId="184E975C">
      <w:pPr>
        <w:pStyle w:val="6"/>
        <w:spacing w:before="240"/>
        <w:rPr>
          <w:b/>
        </w:rPr>
      </w:pPr>
    </w:p>
    <w:p w14:paraId="6564488C">
      <w:pPr>
        <w:pStyle w:val="6"/>
        <w:ind w:left="58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EmpID,</w:t>
      </w:r>
    </w:p>
    <w:p w14:paraId="07C279DA">
      <w:pPr>
        <w:pStyle w:val="6"/>
        <w:spacing w:before="121" w:line="343" w:lineRule="auto"/>
        <w:ind w:left="480" w:right="3501" w:hanging="3"/>
      </w:pPr>
      <w:r>
        <w:t>UPPER(Name) AS UpperCaseName, LOWER(Name)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LowerCaseName</w:t>
      </w:r>
    </w:p>
    <w:p w14:paraId="3E69345B">
      <w:pPr>
        <w:pStyle w:val="6"/>
        <w:spacing w:before="3"/>
        <w:ind w:left="58"/>
      </w:pPr>
      <w:r>
        <w:t>FROM</w:t>
      </w:r>
      <w:r>
        <w:rPr>
          <w:spacing w:val="-2"/>
        </w:rPr>
        <w:t xml:space="preserve"> Employee;</w:t>
      </w:r>
    </w:p>
    <w:p w14:paraId="1FFFDABE">
      <w:pPr>
        <w:pStyle w:val="6"/>
      </w:pPr>
    </w:p>
    <w:p w14:paraId="529F9950">
      <w:pPr>
        <w:pStyle w:val="6"/>
      </w:pPr>
    </w:p>
    <w:p w14:paraId="5147B64F">
      <w:pPr>
        <w:pStyle w:val="6"/>
      </w:pPr>
    </w:p>
    <w:p w14:paraId="119C7B9B">
      <w:pPr>
        <w:pStyle w:val="6"/>
      </w:pPr>
    </w:p>
    <w:p w14:paraId="7EB30522">
      <w:pPr>
        <w:pStyle w:val="6"/>
      </w:pPr>
    </w:p>
    <w:p w14:paraId="31AB0C84">
      <w:pPr>
        <w:pStyle w:val="6"/>
        <w:spacing w:before="48"/>
      </w:pPr>
    </w:p>
    <w:p w14:paraId="474905EC">
      <w:pPr>
        <w:pStyle w:val="2"/>
        <w:ind w:left="58"/>
      </w:pPr>
      <w:r>
        <w:t>finding</w:t>
      </w:r>
      <w:r>
        <w:rPr>
          <w:spacing w:val="-3"/>
        </w:rPr>
        <w:t xml:space="preserve"> </w:t>
      </w:r>
      <w:r>
        <w:t>entries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particular</w:t>
      </w:r>
      <w:r>
        <w:rPr>
          <w:spacing w:val="-2"/>
        </w:rPr>
        <w:t xml:space="preserve"> values:</w:t>
      </w:r>
    </w:p>
    <w:p w14:paraId="05867067">
      <w:pPr>
        <w:pStyle w:val="6"/>
        <w:spacing w:before="240"/>
        <w:rPr>
          <w:b/>
        </w:rPr>
      </w:pPr>
    </w:p>
    <w:p w14:paraId="06A51048">
      <w:pPr>
        <w:pStyle w:val="3"/>
        <w:ind w:left="58"/>
      </w:pPr>
      <w:r>
        <w:t>SELECT</w:t>
      </w:r>
      <w:r>
        <w:rPr>
          <w:spacing w:val="-5"/>
        </w:rPr>
        <w:t xml:space="preserve"> </w:t>
      </w:r>
      <w:r>
        <w:rPr>
          <w:spacing w:val="-10"/>
        </w:rPr>
        <w:t>*</w:t>
      </w:r>
    </w:p>
    <w:p w14:paraId="1F122E7C">
      <w:pPr>
        <w:pStyle w:val="6"/>
        <w:spacing w:before="120"/>
        <w:ind w:left="58"/>
      </w:pPr>
      <w:r>
        <w:t>FROM</w:t>
      </w:r>
      <w:r>
        <w:rPr>
          <w:spacing w:val="-2"/>
        </w:rPr>
        <w:t xml:space="preserve"> Employee</w:t>
      </w:r>
    </w:p>
    <w:p w14:paraId="6D0E4D7E">
      <w:pPr>
        <w:pStyle w:val="6"/>
        <w:spacing w:before="120"/>
        <w:ind w:left="58"/>
      </w:pPr>
      <w:r>
        <w:t>WHERE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spacing w:val="-2"/>
        </w:rPr>
        <w:t>'A%';</w:t>
      </w:r>
    </w:p>
    <w:p w14:paraId="2DD88351">
      <w:pPr>
        <w:pStyle w:val="6"/>
        <w:spacing w:before="240"/>
      </w:pPr>
    </w:p>
    <w:p w14:paraId="7FA5B18B">
      <w:pPr>
        <w:pStyle w:val="2"/>
        <w:spacing w:before="1"/>
        <w:ind w:left="58"/>
      </w:pPr>
      <w:r>
        <w:t>formatting</w:t>
      </w:r>
      <w:r>
        <w:rPr>
          <w:spacing w:val="-3"/>
        </w:rPr>
        <w:t xml:space="preserve"> </w:t>
      </w:r>
      <w:r>
        <w:t>telephone</w:t>
      </w:r>
      <w:r>
        <w:rPr>
          <w:spacing w:val="-2"/>
        </w:rPr>
        <w:t xml:space="preserve"> number:</w:t>
      </w:r>
    </w:p>
    <w:p w14:paraId="1E530284">
      <w:pPr>
        <w:pStyle w:val="6"/>
        <w:spacing w:before="239"/>
        <w:rPr>
          <w:b/>
        </w:rPr>
      </w:pPr>
    </w:p>
    <w:p w14:paraId="49C561F8">
      <w:pPr>
        <w:pStyle w:val="6"/>
        <w:ind w:left="58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RollNo,</w:t>
      </w:r>
    </w:p>
    <w:p w14:paraId="0A5A5648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30E6272">
      <w:pPr>
        <w:pStyle w:val="6"/>
        <w:spacing w:before="82"/>
        <w:ind w:left="478"/>
      </w:pPr>
      <w:r>
        <w:rPr>
          <w:spacing w:val="-2"/>
        </w:rPr>
        <w:t>PhoneNo,</w:t>
      </w:r>
    </w:p>
    <w:p w14:paraId="1532BCF5">
      <w:pPr>
        <w:pStyle w:val="6"/>
        <w:spacing w:before="120" w:line="343" w:lineRule="auto"/>
        <w:ind w:left="58" w:right="3501" w:firstLine="420"/>
      </w:pPr>
      <w:r>
        <w:t>STUFF(PhoneNo,</w:t>
      </w:r>
      <w:r>
        <w:rPr>
          <w:spacing w:val="-7"/>
        </w:rPr>
        <w:t xml:space="preserve"> </w:t>
      </w:r>
      <w:r>
        <w:t>6,</w:t>
      </w:r>
      <w:r>
        <w:rPr>
          <w:spacing w:val="-6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'-')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FormattedPhone FROM Student;</w:t>
      </w:r>
    </w:p>
    <w:p w14:paraId="20ADC6EC">
      <w:pPr>
        <w:pStyle w:val="6"/>
        <w:spacing w:before="123"/>
      </w:pPr>
    </w:p>
    <w:p w14:paraId="510A97C7">
      <w:pPr>
        <w:pStyle w:val="2"/>
        <w:ind w:left="58"/>
      </w:pPr>
      <w:r>
        <w:t>capitalizing only</w:t>
      </w:r>
      <w:r>
        <w:rPr>
          <w:spacing w:val="-2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rPr>
          <w:spacing w:val="-2"/>
        </w:rPr>
        <w:t>letter:</w:t>
      </w:r>
    </w:p>
    <w:p w14:paraId="6B22E870">
      <w:pPr>
        <w:pStyle w:val="6"/>
        <w:spacing w:before="120"/>
        <w:ind w:left="58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EmpID,</w:t>
      </w:r>
    </w:p>
    <w:p w14:paraId="7640F159">
      <w:pPr>
        <w:pStyle w:val="6"/>
        <w:spacing w:before="120"/>
        <w:ind w:left="478"/>
      </w:pPr>
      <w:r>
        <w:t>UPPER(LEFT(Name,1))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LOWER(SUBSTRING(Name,2,LEN(Name)))</w:t>
      </w:r>
      <w:r>
        <w:rPr>
          <w:spacing w:val="-8"/>
        </w:rPr>
        <w:t xml:space="preserve"> </w:t>
      </w:r>
      <w:r>
        <w:rPr>
          <w:spacing w:val="-5"/>
        </w:rPr>
        <w:t>AS</w:t>
      </w:r>
    </w:p>
    <w:p w14:paraId="38465205">
      <w:pPr>
        <w:pStyle w:val="6"/>
        <w:spacing w:line="343" w:lineRule="auto"/>
        <w:ind w:left="58" w:right="7187"/>
      </w:pPr>
      <w:r>
        <w:rPr>
          <w:spacing w:val="-2"/>
        </w:rPr>
        <w:t xml:space="preserve">TitleCaseName </w:t>
      </w:r>
      <w:r>
        <w:t>FROM</w:t>
      </w:r>
      <w:r>
        <w:rPr>
          <w:spacing w:val="-15"/>
        </w:rPr>
        <w:t xml:space="preserve"> </w:t>
      </w:r>
      <w:r>
        <w:t>Employee;</w:t>
      </w:r>
    </w:p>
    <w:p w14:paraId="1180197F">
      <w:pPr>
        <w:pStyle w:val="6"/>
        <w:spacing w:before="123"/>
      </w:pPr>
    </w:p>
    <w:p w14:paraId="2349DE31">
      <w:pPr>
        <w:pStyle w:val="2"/>
        <w:ind w:left="58"/>
      </w:pPr>
      <w:r>
        <w:t>creating</w:t>
      </w:r>
      <w:r>
        <w:rPr>
          <w:spacing w:val="-4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5"/>
        </w:rPr>
        <w:t>ID:</w:t>
      </w:r>
    </w:p>
    <w:p w14:paraId="587BBF55">
      <w:pPr>
        <w:pStyle w:val="6"/>
        <w:spacing w:before="120"/>
        <w:ind w:left="58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RollNo,</w:t>
      </w:r>
    </w:p>
    <w:p w14:paraId="191A69F1">
      <w:pPr>
        <w:pStyle w:val="6"/>
        <w:spacing w:before="121"/>
        <w:ind w:left="58" w:right="632" w:firstLine="422"/>
      </w:pPr>
      <w:r>
        <w:t>LOWER(FirstName)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CAST(RollNo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NVARCHAR)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'@college.com'</w:t>
      </w:r>
      <w:r>
        <w:rPr>
          <w:spacing w:val="-8"/>
        </w:rPr>
        <w:t xml:space="preserve"> </w:t>
      </w:r>
      <w:r>
        <w:t xml:space="preserve">AS </w:t>
      </w:r>
      <w:r>
        <w:rPr>
          <w:spacing w:val="-2"/>
        </w:rPr>
        <w:t>EmailID</w:t>
      </w:r>
    </w:p>
    <w:p w14:paraId="311D76F2">
      <w:pPr>
        <w:pStyle w:val="6"/>
        <w:spacing w:before="120"/>
        <w:ind w:left="58"/>
      </w:pPr>
      <w:r>
        <w:t>FROM</w:t>
      </w:r>
      <w:r>
        <w:rPr>
          <w:spacing w:val="-2"/>
        </w:rPr>
        <w:t xml:space="preserve"> Student;</w:t>
      </w:r>
    </w:p>
    <w:p w14:paraId="63FBF85C">
      <w:pPr>
        <w:pStyle w:val="6"/>
        <w:spacing w:before="239"/>
      </w:pPr>
    </w:p>
    <w:p w14:paraId="65E1A3ED">
      <w:pPr>
        <w:pStyle w:val="2"/>
        <w:spacing w:before="1"/>
        <w:ind w:left="58"/>
      </w:pPr>
      <w:r>
        <w:t>email</w:t>
      </w:r>
      <w:r>
        <w:rPr>
          <w:spacing w:val="-3"/>
        </w:rPr>
        <w:t xml:space="preserve"> </w:t>
      </w:r>
      <w:r>
        <w:rPr>
          <w:spacing w:val="-2"/>
        </w:rPr>
        <w:t>validation:</w:t>
      </w:r>
    </w:p>
    <w:p w14:paraId="586B4E8B">
      <w:pPr>
        <w:pStyle w:val="6"/>
        <w:spacing w:before="120"/>
        <w:ind w:left="58"/>
      </w:pPr>
      <w:r>
        <w:t>SELECT</w:t>
      </w:r>
      <w:r>
        <w:rPr>
          <w:spacing w:val="-5"/>
        </w:rPr>
        <w:t xml:space="preserve"> </w:t>
      </w:r>
      <w:r>
        <w:rPr>
          <w:spacing w:val="-2"/>
        </w:rPr>
        <w:t>RollNo,</w:t>
      </w:r>
    </w:p>
    <w:p w14:paraId="11BB6344">
      <w:pPr>
        <w:pStyle w:val="6"/>
        <w:spacing w:before="120"/>
        <w:ind w:left="58" w:right="632" w:firstLine="422"/>
      </w:pPr>
      <w:r>
        <w:t>LOWER(FirstName)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CAST(RollNo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NVARCHAR)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'@college.com'</w:t>
      </w:r>
      <w:r>
        <w:rPr>
          <w:spacing w:val="-8"/>
        </w:rPr>
        <w:t xml:space="preserve"> </w:t>
      </w:r>
      <w:r>
        <w:t xml:space="preserve">AS </w:t>
      </w:r>
      <w:r>
        <w:rPr>
          <w:spacing w:val="-2"/>
        </w:rPr>
        <w:t>EmailID,</w:t>
      </w:r>
    </w:p>
    <w:p w14:paraId="45662878">
      <w:pPr>
        <w:pStyle w:val="3"/>
        <w:spacing w:before="120"/>
        <w:ind w:left="478"/>
      </w:pPr>
      <w:r>
        <w:rPr>
          <w:spacing w:val="-4"/>
        </w:rPr>
        <w:t>CASE</w:t>
      </w:r>
    </w:p>
    <w:p w14:paraId="516DC3ED">
      <w:pPr>
        <w:pStyle w:val="6"/>
        <w:spacing w:before="120" w:line="343" w:lineRule="auto"/>
        <w:ind w:left="1020" w:hanging="303"/>
      </w:pPr>
      <w:r>
        <w:t>WHEN</w:t>
      </w:r>
      <w:r>
        <w:rPr>
          <w:spacing w:val="-4"/>
        </w:rPr>
        <w:t xml:space="preserve"> </w:t>
      </w:r>
      <w:r>
        <w:t>LOWER(FirstName)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CAST(RollNo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NVARCHAR)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'@college.com' LIKE '_%@_%.%' THEN 'Valid Email'</w:t>
      </w:r>
    </w:p>
    <w:p w14:paraId="79E41F53">
      <w:pPr>
        <w:pStyle w:val="6"/>
        <w:spacing w:before="3" w:line="343" w:lineRule="auto"/>
        <w:ind w:left="478" w:right="5850" w:firstLine="239"/>
      </w:pPr>
      <w:r>
        <w:t>ELSE 'Invalid Email' END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ValidationResult</w:t>
      </w:r>
    </w:p>
    <w:p w14:paraId="60B37E27">
      <w:pPr>
        <w:pStyle w:val="6"/>
        <w:spacing w:before="3"/>
        <w:ind w:left="58"/>
      </w:pPr>
      <w:r>
        <w:t>FROM</w:t>
      </w:r>
      <w:r>
        <w:rPr>
          <w:spacing w:val="-2"/>
        </w:rPr>
        <w:t xml:space="preserve"> Student;</w:t>
      </w:r>
    </w:p>
    <w:p w14:paraId="09F05E24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FC098B8">
      <w:pPr>
        <w:spacing w:before="82"/>
        <w:ind w:left="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147F87A">
      <w:pPr>
        <w:pStyle w:val="6"/>
        <w:spacing w:before="7"/>
        <w:rPr>
          <w:b/>
          <w:sz w:val="8"/>
        </w:rPr>
      </w:pPr>
      <w:r>
        <w:rPr>
          <w:b/>
          <w:sz w:val="8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78105</wp:posOffset>
            </wp:positionV>
            <wp:extent cx="2101215" cy="1011555"/>
            <wp:effectExtent l="0" t="0" r="0" b="0"/>
            <wp:wrapTopAndBottom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167" cy="1011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767FD">
      <w:pPr>
        <w:pStyle w:val="6"/>
        <w:rPr>
          <w:b/>
          <w:sz w:val="20"/>
        </w:rPr>
      </w:pPr>
    </w:p>
    <w:p w14:paraId="77660A12">
      <w:pPr>
        <w:pStyle w:val="6"/>
        <w:rPr>
          <w:b/>
          <w:sz w:val="20"/>
        </w:rPr>
      </w:pPr>
    </w:p>
    <w:p w14:paraId="571720CA">
      <w:pPr>
        <w:pStyle w:val="6"/>
        <w:rPr>
          <w:b/>
          <w:sz w:val="20"/>
        </w:rPr>
      </w:pPr>
    </w:p>
    <w:p w14:paraId="1D9543F5">
      <w:pPr>
        <w:pStyle w:val="6"/>
        <w:spacing w:before="112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5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232410</wp:posOffset>
            </wp:positionV>
            <wp:extent cx="3484245" cy="147764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4304" cy="147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88EF8">
      <w:pPr>
        <w:pStyle w:val="6"/>
        <w:rPr>
          <w:b/>
          <w:sz w:val="20"/>
        </w:rPr>
      </w:pPr>
    </w:p>
    <w:p w14:paraId="68BB15F3">
      <w:pPr>
        <w:pStyle w:val="6"/>
        <w:rPr>
          <w:b/>
          <w:sz w:val="20"/>
        </w:rPr>
      </w:pPr>
    </w:p>
    <w:p w14:paraId="24490DD5">
      <w:pPr>
        <w:pStyle w:val="6"/>
        <w:rPr>
          <w:b/>
          <w:sz w:val="20"/>
        </w:rPr>
      </w:pPr>
    </w:p>
    <w:p w14:paraId="68551A3A">
      <w:pPr>
        <w:pStyle w:val="6"/>
        <w:spacing w:before="14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1090930</wp:posOffset>
            </wp:positionH>
            <wp:positionV relativeFrom="paragraph">
              <wp:posOffset>254000</wp:posOffset>
            </wp:positionV>
            <wp:extent cx="2099310" cy="1193165"/>
            <wp:effectExtent l="0" t="0" r="0" b="0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9279" cy="1192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41281">
      <w:pPr>
        <w:pStyle w:val="6"/>
        <w:rPr>
          <w:b/>
          <w:sz w:val="20"/>
        </w:rPr>
      </w:pPr>
    </w:p>
    <w:p w14:paraId="5B4F02B9">
      <w:pPr>
        <w:pStyle w:val="6"/>
        <w:rPr>
          <w:b/>
          <w:sz w:val="20"/>
        </w:rPr>
      </w:pPr>
    </w:p>
    <w:p w14:paraId="5B1AED13">
      <w:pPr>
        <w:pStyle w:val="6"/>
        <w:rPr>
          <w:b/>
          <w:sz w:val="20"/>
        </w:rPr>
      </w:pPr>
    </w:p>
    <w:p w14:paraId="6CB23D7A">
      <w:pPr>
        <w:pStyle w:val="6"/>
        <w:spacing w:before="16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6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265430</wp:posOffset>
            </wp:positionV>
            <wp:extent cx="2626995" cy="1096645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999" cy="1096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7A037">
      <w:pPr>
        <w:pStyle w:val="6"/>
        <w:rPr>
          <w:b/>
          <w:sz w:val="20"/>
        </w:rPr>
      </w:pPr>
    </w:p>
    <w:p w14:paraId="070C8207">
      <w:pPr>
        <w:pStyle w:val="6"/>
        <w:spacing w:before="14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254000</wp:posOffset>
            </wp:positionV>
            <wp:extent cx="3375660" cy="956310"/>
            <wp:effectExtent l="0" t="0" r="0" b="0"/>
            <wp:wrapTopAndBottom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5663" cy="95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8AC70D">
      <w:pPr>
        <w:pStyle w:val="6"/>
        <w:spacing w:after="0"/>
        <w:rPr>
          <w:b/>
          <w:sz w:val="20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6B1E8F29">
      <w:pPr>
        <w:pStyle w:val="6"/>
        <w:spacing w:before="4" w:after="1"/>
        <w:rPr>
          <w:b/>
          <w:sz w:val="7"/>
        </w:rPr>
      </w:pPr>
    </w:p>
    <w:p w14:paraId="1EDE53B3">
      <w:pPr>
        <w:pStyle w:val="6"/>
        <w:rPr>
          <w:sz w:val="20"/>
        </w:rPr>
      </w:pPr>
      <w:r>
        <w:rPr>
          <w:sz w:val="20"/>
        </w:rPr>
        <w:drawing>
          <wp:inline distT="0" distB="0" distL="0" distR="0">
            <wp:extent cx="3263900" cy="78105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CE07">
      <w:pPr>
        <w:pStyle w:val="6"/>
        <w:rPr>
          <w:b/>
          <w:sz w:val="20"/>
        </w:rPr>
      </w:pPr>
    </w:p>
    <w:p w14:paraId="67CC795F">
      <w:pPr>
        <w:pStyle w:val="6"/>
        <w:rPr>
          <w:b/>
          <w:sz w:val="20"/>
        </w:rPr>
      </w:pPr>
    </w:p>
    <w:p w14:paraId="75336ACF">
      <w:pPr>
        <w:pStyle w:val="6"/>
        <w:rPr>
          <w:b/>
          <w:sz w:val="20"/>
        </w:rPr>
      </w:pPr>
    </w:p>
    <w:p w14:paraId="7A9022DB">
      <w:pPr>
        <w:pStyle w:val="6"/>
        <w:rPr>
          <w:b/>
          <w:sz w:val="20"/>
        </w:rPr>
      </w:pPr>
    </w:p>
    <w:p w14:paraId="2818652A">
      <w:pPr>
        <w:pStyle w:val="6"/>
        <w:rPr>
          <w:b/>
          <w:sz w:val="20"/>
        </w:rPr>
      </w:pPr>
    </w:p>
    <w:p w14:paraId="5CDFEBFD">
      <w:pPr>
        <w:pStyle w:val="6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87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173355</wp:posOffset>
            </wp:positionV>
            <wp:extent cx="2385060" cy="130238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4914" cy="130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146F7">
      <w:pPr>
        <w:pStyle w:val="6"/>
        <w:spacing w:after="0"/>
        <w:rPr>
          <w:b/>
          <w:sz w:val="20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4F6EA00">
      <w:pPr>
        <w:spacing w:before="82"/>
        <w:ind w:left="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PROGRAM:7</w:t>
      </w:r>
    </w:p>
    <w:p w14:paraId="10353100">
      <w:pPr>
        <w:spacing w:before="120"/>
        <w:ind w:left="58" w:right="0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JOIN </w:t>
      </w:r>
      <w:r>
        <w:rPr>
          <w:b/>
          <w:spacing w:val="-2"/>
          <w:sz w:val="24"/>
        </w:rPr>
        <w:t>OPERATIONS.</w:t>
      </w:r>
    </w:p>
    <w:p w14:paraId="2E3B5CC6">
      <w:pPr>
        <w:pStyle w:val="10"/>
        <w:numPr>
          <w:ilvl w:val="0"/>
          <w:numId w:val="18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5B77834E">
      <w:pPr>
        <w:pStyle w:val="10"/>
        <w:numPr>
          <w:ilvl w:val="0"/>
          <w:numId w:val="18"/>
        </w:numPr>
        <w:tabs>
          <w:tab w:val="left" w:pos="357"/>
        </w:tabs>
        <w:spacing w:before="120" w:after="0" w:line="240" w:lineRule="auto"/>
        <w:ind w:left="58" w:right="1322" w:firstLine="0"/>
        <w:jc w:val="lef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NAMES, INCLUDING THOSE WITHOUT A DEPARTMENT</w:t>
      </w:r>
    </w:p>
    <w:p w14:paraId="312E7426">
      <w:pPr>
        <w:pStyle w:val="10"/>
        <w:numPr>
          <w:ilvl w:val="0"/>
          <w:numId w:val="18"/>
        </w:numPr>
        <w:tabs>
          <w:tab w:val="left" w:pos="369"/>
        </w:tabs>
        <w:spacing w:before="120" w:after="0" w:line="240" w:lineRule="auto"/>
        <w:ind w:left="58" w:right="118" w:firstLine="0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DEPARTMENTS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THEM,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EVEN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 EMPLOYEES EXIST</w:t>
      </w:r>
    </w:p>
    <w:p w14:paraId="0EC8CEF3">
      <w:pPr>
        <w:pStyle w:val="10"/>
        <w:numPr>
          <w:ilvl w:val="0"/>
          <w:numId w:val="18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ALONG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5661CCBE">
      <w:pPr>
        <w:pStyle w:val="10"/>
        <w:numPr>
          <w:ilvl w:val="0"/>
          <w:numId w:val="18"/>
        </w:numPr>
        <w:tabs>
          <w:tab w:val="left" w:pos="357"/>
        </w:tabs>
        <w:spacing w:before="121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FACULTY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NAMES</w:t>
      </w:r>
    </w:p>
    <w:p w14:paraId="52E68975">
      <w:pPr>
        <w:pStyle w:val="10"/>
        <w:numPr>
          <w:ilvl w:val="0"/>
          <w:numId w:val="18"/>
        </w:numPr>
        <w:tabs>
          <w:tab w:val="left" w:pos="340"/>
        </w:tabs>
        <w:spacing w:before="120" w:after="0" w:line="240" w:lineRule="auto"/>
        <w:ind w:left="340" w:right="0" w:hanging="282"/>
        <w:jc w:val="left"/>
        <w:rPr>
          <w:b/>
          <w:sz w:val="24"/>
        </w:rPr>
      </w:pPr>
      <w:r>
        <w:rPr>
          <w:b/>
          <w:sz w:val="24"/>
        </w:rPr>
        <w:t>SHOW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ISSUES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WITH STUDENT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NAMES 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DUE </w:t>
      </w:r>
      <w:r>
        <w:rPr>
          <w:b/>
          <w:spacing w:val="-2"/>
          <w:sz w:val="24"/>
        </w:rPr>
        <w:t>DATES</w:t>
      </w:r>
    </w:p>
    <w:p w14:paraId="74F774F7">
      <w:pPr>
        <w:pStyle w:val="6"/>
        <w:rPr>
          <w:b/>
        </w:rPr>
      </w:pPr>
    </w:p>
    <w:p w14:paraId="076988B6">
      <w:pPr>
        <w:pStyle w:val="6"/>
        <w:spacing w:before="24"/>
        <w:rPr>
          <w:b/>
        </w:rPr>
      </w:pPr>
    </w:p>
    <w:p w14:paraId="4F60D83D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 xml:space="preserve">/* </w:t>
      </w:r>
      <w:r>
        <w:rPr>
          <w:spacing w:val="-2"/>
          <w:sz w:val="24"/>
        </w:rPr>
        <w:t>===========================</w:t>
      </w:r>
    </w:p>
    <w:p w14:paraId="535503C7">
      <w:pPr>
        <w:pStyle w:val="6"/>
        <w:spacing w:before="183"/>
        <w:ind w:left="180"/>
      </w:pPr>
      <w:r>
        <w:t>Setup: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tables</w:t>
      </w:r>
    </w:p>
    <w:p w14:paraId="4CB1169B">
      <w:pPr>
        <w:spacing w:before="180"/>
        <w:ind w:left="180" w:right="0" w:firstLine="0"/>
        <w:jc w:val="left"/>
        <w:rPr>
          <w:sz w:val="24"/>
        </w:rPr>
      </w:pPr>
      <w:r>
        <w:rPr>
          <w:sz w:val="24"/>
        </w:rPr>
        <w:t>===========================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2C91FBDF">
      <w:pPr>
        <w:pStyle w:val="6"/>
        <w:spacing w:before="182" w:line="398" w:lineRule="auto"/>
        <w:ind w:left="240" w:right="5664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Employee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EmpID INT,</w:t>
      </w:r>
    </w:p>
    <w:p w14:paraId="400D80D3">
      <w:pPr>
        <w:pStyle w:val="6"/>
        <w:spacing w:before="1" w:line="396" w:lineRule="auto"/>
        <w:ind w:left="240" w:right="5664"/>
      </w:pPr>
      <w:r>
        <w:rPr>
          <w:w w:val="75"/>
        </w:rPr>
        <w:t xml:space="preserve">Name NVARCHAR(1️0️0️), </w:t>
      </w:r>
      <w:r>
        <w:t>DeptID INT,</w:t>
      </w:r>
    </w:p>
    <w:p w14:paraId="727F3F93">
      <w:pPr>
        <w:pStyle w:val="6"/>
        <w:spacing w:before="4"/>
        <w:ind w:left="240"/>
      </w:pPr>
      <w:r>
        <w:t>ManagerID</w:t>
      </w:r>
      <w:r>
        <w:rPr>
          <w:spacing w:val="-4"/>
        </w:rPr>
        <w:t xml:space="preserve"> </w:t>
      </w:r>
      <w:r>
        <w:rPr>
          <w:spacing w:val="-5"/>
        </w:rPr>
        <w:t>INT</w:t>
      </w:r>
    </w:p>
    <w:p w14:paraId="0E8550DF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E848F60">
      <w:pPr>
        <w:pStyle w:val="6"/>
      </w:pPr>
    </w:p>
    <w:p w14:paraId="47F0FFED">
      <w:pPr>
        <w:pStyle w:val="6"/>
        <w:spacing w:before="86"/>
      </w:pPr>
    </w:p>
    <w:p w14:paraId="7CEC1E16">
      <w:pPr>
        <w:pStyle w:val="6"/>
        <w:spacing w:before="1" w:line="398" w:lineRule="auto"/>
        <w:ind w:left="240" w:right="5335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Department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DeptID INT,</w:t>
      </w:r>
    </w:p>
    <w:p w14:paraId="6EED53FA">
      <w:pPr>
        <w:pStyle w:val="6"/>
        <w:ind w:left="240"/>
      </w:pPr>
      <w:r>
        <w:rPr>
          <w:w w:val="95"/>
        </w:rPr>
        <w:t>DeptName</w:t>
      </w:r>
      <w:r>
        <w:rPr>
          <w:spacing w:val="48"/>
        </w:rPr>
        <w:t xml:space="preserve"> </w:t>
      </w:r>
      <w:r>
        <w:rPr>
          <w:spacing w:val="-2"/>
          <w:w w:val="75"/>
        </w:rPr>
        <w:t>NVARCHAR(1️0️0️)</w:t>
      </w:r>
    </w:p>
    <w:p w14:paraId="19FEC360">
      <w:pPr>
        <w:spacing w:before="18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874932E">
      <w:pPr>
        <w:pStyle w:val="6"/>
      </w:pPr>
    </w:p>
    <w:p w14:paraId="393FE6C4">
      <w:pPr>
        <w:pStyle w:val="6"/>
        <w:spacing w:before="86"/>
      </w:pPr>
    </w:p>
    <w:p w14:paraId="05BD7B9C">
      <w:pPr>
        <w:pStyle w:val="6"/>
        <w:spacing w:before="1" w:line="398" w:lineRule="auto"/>
        <w:ind w:left="240" w:right="5664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Student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StudentID INT,</w:t>
      </w:r>
    </w:p>
    <w:p w14:paraId="1A7C1411">
      <w:pPr>
        <w:pStyle w:val="6"/>
        <w:ind w:left="240"/>
      </w:pPr>
      <w:r>
        <w:rPr>
          <w:spacing w:val="2"/>
          <w:w w:val="95"/>
        </w:rPr>
        <w:t>StudentName</w:t>
      </w:r>
      <w:r>
        <w:rPr>
          <w:spacing w:val="41"/>
        </w:rPr>
        <w:t xml:space="preserve"> </w:t>
      </w:r>
      <w:r>
        <w:rPr>
          <w:spacing w:val="-2"/>
          <w:w w:val="75"/>
        </w:rPr>
        <w:t>NVARCHAR(1️0️0️)</w:t>
      </w:r>
    </w:p>
    <w:p w14:paraId="38084E70">
      <w:pPr>
        <w:spacing w:before="18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19E89C57">
      <w:pPr>
        <w:spacing w:after="0"/>
        <w:jc w:val="left"/>
        <w:rPr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0550FE0">
      <w:pPr>
        <w:pStyle w:val="6"/>
        <w:spacing w:before="80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Course</w:t>
      </w:r>
      <w:r>
        <w:rPr>
          <w:spacing w:val="-7"/>
        </w:rPr>
        <w:t xml:space="preserve"> </w:t>
      </w:r>
      <w:r>
        <w:rPr>
          <w:spacing w:val="-10"/>
        </w:rPr>
        <w:t>(</w:t>
      </w:r>
    </w:p>
    <w:p w14:paraId="0973D99C">
      <w:pPr>
        <w:pStyle w:val="6"/>
        <w:spacing w:before="182"/>
        <w:ind w:left="240"/>
      </w:pPr>
      <w:r>
        <w:t>CourseID</w:t>
      </w:r>
      <w:r>
        <w:rPr>
          <w:spacing w:val="-5"/>
        </w:rPr>
        <w:t xml:space="preserve"> </w:t>
      </w:r>
      <w:r>
        <w:rPr>
          <w:spacing w:val="-4"/>
        </w:rPr>
        <w:t>INT,</w:t>
      </w:r>
    </w:p>
    <w:p w14:paraId="1A951064">
      <w:pPr>
        <w:pStyle w:val="6"/>
        <w:spacing w:before="183" w:line="396" w:lineRule="auto"/>
        <w:ind w:left="240" w:right="5335"/>
      </w:pPr>
      <w:r>
        <w:rPr>
          <w:w w:val="80"/>
        </w:rPr>
        <w:t xml:space="preserve">CourseName NVARCHAR(1️0️0️), </w:t>
      </w:r>
      <w:r>
        <w:t>FacultyID INT</w:t>
      </w:r>
    </w:p>
    <w:p w14:paraId="0226DA89">
      <w:pPr>
        <w:spacing w:before="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004ADB9">
      <w:pPr>
        <w:pStyle w:val="6"/>
      </w:pPr>
    </w:p>
    <w:p w14:paraId="2BCFCA55">
      <w:pPr>
        <w:pStyle w:val="6"/>
        <w:spacing w:before="89"/>
      </w:pPr>
    </w:p>
    <w:p w14:paraId="6E620216">
      <w:pPr>
        <w:pStyle w:val="6"/>
        <w:spacing w:line="396" w:lineRule="auto"/>
        <w:ind w:left="240" w:right="5664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Faculty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FacultyID INT,</w:t>
      </w:r>
    </w:p>
    <w:p w14:paraId="32DBE45A">
      <w:pPr>
        <w:pStyle w:val="6"/>
        <w:spacing w:before="5"/>
        <w:ind w:left="240"/>
      </w:pPr>
      <w:r>
        <w:rPr>
          <w:spacing w:val="2"/>
          <w:w w:val="95"/>
        </w:rPr>
        <w:t>FacultyName</w:t>
      </w:r>
      <w:r>
        <w:rPr>
          <w:spacing w:val="38"/>
        </w:rPr>
        <w:t xml:space="preserve"> </w:t>
      </w:r>
      <w:r>
        <w:rPr>
          <w:spacing w:val="-2"/>
          <w:w w:val="75"/>
        </w:rPr>
        <w:t>NVARCHAR(1️0️0️)</w:t>
      </w:r>
    </w:p>
    <w:p w14:paraId="09F19275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65953868">
      <w:pPr>
        <w:pStyle w:val="6"/>
      </w:pPr>
    </w:p>
    <w:p w14:paraId="4187C42C">
      <w:pPr>
        <w:pStyle w:val="6"/>
        <w:spacing w:before="86"/>
      </w:pPr>
    </w:p>
    <w:p w14:paraId="052BA1CE">
      <w:pPr>
        <w:pStyle w:val="6"/>
        <w:spacing w:line="398" w:lineRule="auto"/>
        <w:ind w:left="240" w:right="5335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Enrollment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StudentID INT,</w:t>
      </w:r>
    </w:p>
    <w:p w14:paraId="38964F45">
      <w:pPr>
        <w:pStyle w:val="6"/>
        <w:spacing w:before="1"/>
        <w:ind w:left="240"/>
      </w:pPr>
      <w:r>
        <w:t>CourseID</w:t>
      </w:r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0D2EC30E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7EE8292">
      <w:pPr>
        <w:pStyle w:val="6"/>
      </w:pPr>
    </w:p>
    <w:p w14:paraId="228E74DD">
      <w:pPr>
        <w:pStyle w:val="6"/>
        <w:spacing w:before="87"/>
      </w:pPr>
    </w:p>
    <w:p w14:paraId="6EDE87AE">
      <w:pPr>
        <w:pStyle w:val="6"/>
        <w:spacing w:line="398" w:lineRule="auto"/>
        <w:ind w:left="240" w:right="6216" w:hanging="240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Book</w:t>
      </w:r>
      <w:r>
        <w:rPr>
          <w:spacing w:val="-13"/>
        </w:rPr>
        <w:t xml:space="preserve"> </w:t>
      </w:r>
      <w:r>
        <w:rPr>
          <w:spacing w:val="-2"/>
        </w:rPr>
        <w:t xml:space="preserve">( </w:t>
      </w:r>
      <w:r>
        <w:t>BookID INT,</w:t>
      </w:r>
    </w:p>
    <w:p w14:paraId="7405CF7B">
      <w:pPr>
        <w:pStyle w:val="6"/>
        <w:spacing w:before="1"/>
        <w:ind w:left="235"/>
      </w:pPr>
      <w:r>
        <w:rPr>
          <w:w w:val="95"/>
        </w:rPr>
        <w:t>Title</w:t>
      </w:r>
      <w:r>
        <w:rPr>
          <w:spacing w:val="12"/>
        </w:rPr>
        <w:t xml:space="preserve"> </w:t>
      </w:r>
      <w:r>
        <w:rPr>
          <w:spacing w:val="-2"/>
          <w:w w:val="85"/>
        </w:rPr>
        <w:t>NVARCHAR(20️0️)</w:t>
      </w:r>
    </w:p>
    <w:p w14:paraId="40885A0D">
      <w:pPr>
        <w:spacing w:before="18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B4E2166">
      <w:pPr>
        <w:pStyle w:val="6"/>
      </w:pPr>
    </w:p>
    <w:p w14:paraId="255D5DE3">
      <w:pPr>
        <w:pStyle w:val="6"/>
        <w:spacing w:before="89"/>
      </w:pPr>
    </w:p>
    <w:p w14:paraId="70855E8E">
      <w:pPr>
        <w:pStyle w:val="6"/>
        <w:spacing w:line="398" w:lineRule="auto"/>
        <w:ind w:left="242" w:right="5335" w:hanging="243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LibraryIssue</w:t>
      </w:r>
      <w:r>
        <w:rPr>
          <w:spacing w:val="-12"/>
        </w:rPr>
        <w:t xml:space="preserve"> </w:t>
      </w:r>
      <w:r>
        <w:rPr>
          <w:spacing w:val="-2"/>
        </w:rPr>
        <w:t xml:space="preserve">( </w:t>
      </w:r>
      <w:r>
        <w:t>IssueID INT,</w:t>
      </w:r>
    </w:p>
    <w:p w14:paraId="1D0D21C8">
      <w:pPr>
        <w:pStyle w:val="6"/>
        <w:spacing w:line="398" w:lineRule="auto"/>
        <w:ind w:left="240" w:right="7104"/>
      </w:pPr>
      <w:r>
        <w:t xml:space="preserve">StudentID INT, BookID INT, </w:t>
      </w:r>
      <w:r>
        <w:rPr>
          <w:spacing w:val="-2"/>
        </w:rPr>
        <w:t>IssueDate</w:t>
      </w:r>
      <w:r>
        <w:rPr>
          <w:spacing w:val="-13"/>
        </w:rPr>
        <w:t xml:space="preserve"> </w:t>
      </w:r>
      <w:r>
        <w:rPr>
          <w:spacing w:val="-2"/>
        </w:rPr>
        <w:t xml:space="preserve">DATE, </w:t>
      </w:r>
      <w:r>
        <w:t>DueDate DATE</w:t>
      </w:r>
    </w:p>
    <w:p w14:paraId="18BEC0DC"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00149570">
      <w:pPr>
        <w:pStyle w:val="6"/>
      </w:pPr>
    </w:p>
    <w:p w14:paraId="41691B05">
      <w:pPr>
        <w:pStyle w:val="6"/>
        <w:spacing w:before="86"/>
      </w:pPr>
    </w:p>
    <w:p w14:paraId="5E37F605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 xml:space="preserve">/* </w:t>
      </w:r>
      <w:r>
        <w:rPr>
          <w:spacing w:val="-2"/>
          <w:sz w:val="24"/>
        </w:rPr>
        <w:t>===========================</w:t>
      </w:r>
    </w:p>
    <w:p w14:paraId="6BAB947C">
      <w:pPr>
        <w:spacing w:after="0"/>
        <w:jc w:val="left"/>
        <w:rPr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BF8702B">
      <w:pPr>
        <w:pStyle w:val="6"/>
        <w:spacing w:before="80"/>
        <w:ind w:left="182"/>
      </w:pPr>
      <w:r>
        <w:t>Insert</w:t>
      </w:r>
      <w:r>
        <w:rPr>
          <w:spacing w:val="-4"/>
        </w:rPr>
        <w:t xml:space="preserve"> </w:t>
      </w:r>
      <w:r>
        <w:t>sample</w:t>
      </w:r>
      <w:r>
        <w:rPr>
          <w:spacing w:val="-4"/>
        </w:rPr>
        <w:t xml:space="preserve"> data</w:t>
      </w:r>
    </w:p>
    <w:p w14:paraId="307B42C8">
      <w:pPr>
        <w:spacing w:before="182"/>
        <w:ind w:left="180" w:right="0" w:firstLine="0"/>
        <w:jc w:val="left"/>
        <w:rPr>
          <w:sz w:val="24"/>
        </w:rPr>
      </w:pPr>
      <w:r>
        <w:rPr>
          <w:sz w:val="24"/>
        </w:rPr>
        <w:t>===========================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6A70DE88">
      <w:pPr>
        <w:pStyle w:val="6"/>
      </w:pPr>
    </w:p>
    <w:p w14:paraId="73A5A3D6">
      <w:pPr>
        <w:pStyle w:val="6"/>
        <w:spacing w:before="87"/>
      </w:pPr>
    </w:p>
    <w:p w14:paraId="6840F7E6">
      <w:pPr>
        <w:pStyle w:val="6"/>
      </w:pPr>
      <w:r>
        <w:t>--</w:t>
      </w:r>
      <w:r>
        <w:rPr>
          <w:spacing w:val="-2"/>
        </w:rPr>
        <w:t xml:space="preserve"> Departments</w:t>
      </w:r>
    </w:p>
    <w:p w14:paraId="4F97555C">
      <w:pPr>
        <w:pStyle w:val="6"/>
        <w:spacing w:before="182" w:line="398" w:lineRule="auto"/>
        <w:ind w:right="4471"/>
      </w:pPr>
      <w:r>
        <w:rPr>
          <w:spacing w:val="-8"/>
        </w:rPr>
        <w:t>INSERT</w:t>
      </w:r>
      <w:r>
        <w:rPr>
          <w:spacing w:val="-9"/>
        </w:rPr>
        <w:t xml:space="preserve"> </w:t>
      </w:r>
      <w:r>
        <w:rPr>
          <w:spacing w:val="-8"/>
        </w:rPr>
        <w:t>INTO</w:t>
      </w:r>
      <w:r>
        <w:rPr>
          <w:spacing w:val="-7"/>
        </w:rPr>
        <w:t xml:space="preserve"> </w:t>
      </w:r>
      <w:r>
        <w:rPr>
          <w:spacing w:val="-8"/>
        </w:rPr>
        <w:t>Department</w:t>
      </w:r>
      <w:r>
        <w:rPr>
          <w:spacing w:val="-7"/>
        </w:rPr>
        <w:t xml:space="preserve"> </w:t>
      </w:r>
      <w:r>
        <w:rPr>
          <w:spacing w:val="-8"/>
        </w:rPr>
        <w:t>VALUES</w:t>
      </w:r>
      <w:r>
        <w:rPr>
          <w:spacing w:val="-7"/>
        </w:rPr>
        <w:t xml:space="preserve"> </w:t>
      </w:r>
      <w:r>
        <w:rPr>
          <w:spacing w:val="-8"/>
        </w:rPr>
        <w:t xml:space="preserve">(1️,'HR'); </w:t>
      </w:r>
      <w:r>
        <w:t>INSERT INTO Department</w:t>
      </w:r>
      <w:r>
        <w:rPr>
          <w:spacing w:val="-1"/>
        </w:rPr>
        <w:t xml:space="preserve"> </w:t>
      </w:r>
      <w:r>
        <w:t>VALUES (2,'IT');</w:t>
      </w:r>
    </w:p>
    <w:p w14:paraId="4B1B907D">
      <w:pPr>
        <w:pStyle w:val="6"/>
        <w:spacing w:before="1" w:line="396" w:lineRule="auto"/>
        <w:ind w:right="3501"/>
      </w:pPr>
      <w:r>
        <w:rPr>
          <w:spacing w:val="-2"/>
        </w:rPr>
        <w:t>INSERT INTO Department</w:t>
      </w:r>
      <w:r>
        <w:rPr>
          <w:spacing w:val="-6"/>
        </w:rPr>
        <w:t xml:space="preserve"> </w:t>
      </w:r>
      <w:r>
        <w:rPr>
          <w:spacing w:val="-2"/>
        </w:rPr>
        <w:t xml:space="preserve">VALUES (3,'Marketing'); </w:t>
      </w:r>
      <w:r>
        <w:t>INSERT INTO Department VALUES (4,'Research');</w:t>
      </w:r>
    </w:p>
    <w:p w14:paraId="5979633C">
      <w:pPr>
        <w:pStyle w:val="6"/>
        <w:spacing w:before="186"/>
      </w:pPr>
    </w:p>
    <w:p w14:paraId="22E960A8">
      <w:pPr>
        <w:pStyle w:val="6"/>
      </w:pPr>
      <w:r>
        <w:t>--</w:t>
      </w:r>
      <w:r>
        <w:rPr>
          <w:spacing w:val="-3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(some without</w:t>
      </w:r>
      <w:r>
        <w:rPr>
          <w:spacing w:val="-1"/>
        </w:rPr>
        <w:t xml:space="preserve"> </w:t>
      </w:r>
      <w:r>
        <w:t>DeptID,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rPr>
          <w:spacing w:val="-2"/>
        </w:rPr>
        <w:t>Manager)</w:t>
      </w:r>
    </w:p>
    <w:p w14:paraId="2E810B70">
      <w:pPr>
        <w:pStyle w:val="6"/>
        <w:tabs>
          <w:tab w:val="left" w:pos="6032"/>
          <w:tab w:val="left" w:pos="6114"/>
          <w:tab w:val="left" w:pos="6152"/>
        </w:tabs>
        <w:spacing w:before="183" w:line="398" w:lineRule="auto"/>
        <w:ind w:right="632"/>
      </w:pPr>
      <w:r>
        <w:rPr>
          <w:spacing w:val="-4"/>
        </w:rPr>
        <w:t>INSERT</w:t>
      </w:r>
      <w:r>
        <w:rPr>
          <w:spacing w:val="-7"/>
        </w:rPr>
        <w:t xml:space="preserve"> </w:t>
      </w:r>
      <w:r>
        <w:rPr>
          <w:spacing w:val="-4"/>
        </w:rPr>
        <w:t>INTO</w:t>
      </w:r>
      <w:r>
        <w:rPr>
          <w:spacing w:val="-7"/>
        </w:rPr>
        <w:t xml:space="preserve"> </w:t>
      </w:r>
      <w:r>
        <w:rPr>
          <w:spacing w:val="-4"/>
        </w:rPr>
        <w:t>Employee</w:t>
      </w:r>
      <w:r>
        <w:rPr>
          <w:spacing w:val="-11"/>
        </w:rPr>
        <w:t xml:space="preserve"> </w:t>
      </w:r>
      <w:r>
        <w:rPr>
          <w:spacing w:val="-4"/>
        </w:rPr>
        <w:t>VALUES</w:t>
      </w:r>
      <w:r>
        <w:rPr>
          <w:spacing w:val="-6"/>
        </w:rPr>
        <w:t xml:space="preserve"> </w:t>
      </w:r>
      <w:r>
        <w:rPr>
          <w:spacing w:val="-4"/>
        </w:rPr>
        <w:t>(1️,'Alice</w:t>
      </w:r>
      <w:r>
        <w:rPr>
          <w:spacing w:val="-7"/>
        </w:rPr>
        <w:t xml:space="preserve"> </w:t>
      </w:r>
      <w:r>
        <w:rPr>
          <w:spacing w:val="-4"/>
        </w:rPr>
        <w:t>Johnson',2,NULL);</w:t>
      </w:r>
      <w:r>
        <w:rPr>
          <w:spacing w:val="78"/>
          <w:w w:val="150"/>
        </w:rPr>
        <w:t xml:space="preserve"> </w:t>
      </w:r>
      <w:r>
        <w:rPr>
          <w:spacing w:val="-4"/>
        </w:rPr>
        <w:t>--</w:t>
      </w:r>
      <w:r>
        <w:rPr>
          <w:spacing w:val="-7"/>
        </w:rPr>
        <w:t xml:space="preserve"> </w:t>
      </w:r>
      <w:r>
        <w:rPr>
          <w:spacing w:val="-4"/>
        </w:rPr>
        <w:t>top-level</w:t>
      </w:r>
      <w:r>
        <w:rPr>
          <w:spacing w:val="-6"/>
        </w:rPr>
        <w:t xml:space="preserve"> </w:t>
      </w:r>
      <w:r>
        <w:rPr>
          <w:spacing w:val="-4"/>
        </w:rPr>
        <w:t xml:space="preserve">manager </w:t>
      </w:r>
      <w:r>
        <w:t>INSERT INTO Employee VALUES (2,'Bob Kumar',2,1️);</w:t>
      </w:r>
      <w:r>
        <w:tab/>
      </w:r>
      <w:r>
        <w:tab/>
      </w:r>
      <w:r>
        <w:tab/>
      </w:r>
      <w:r>
        <w:t>-- reports to Alice INSERT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(3,'Charlie</w:t>
      </w:r>
      <w:r>
        <w:rPr>
          <w:spacing w:val="-6"/>
        </w:rPr>
        <w:t xml:space="preserve"> </w:t>
      </w:r>
      <w:r>
        <w:t>Lee',1️,1️);</w:t>
      </w:r>
      <w:r>
        <w:tab/>
      </w:r>
      <w:r>
        <w:t>-- reports to Alice INSERT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(4,'Diana</w:t>
      </w:r>
      <w:r>
        <w:rPr>
          <w:spacing w:val="-5"/>
        </w:rPr>
        <w:t xml:space="preserve"> </w:t>
      </w:r>
      <w:r>
        <w:t>Smith',NULL,NULL);</w:t>
      </w:r>
      <w:r>
        <w:rPr>
          <w:spacing w:val="40"/>
        </w:rPr>
        <w:t xml:space="preserve"> </w:t>
      </w:r>
      <w:r>
        <w:t>--</w:t>
      </w:r>
      <w:r>
        <w:rPr>
          <w:spacing w:val="-5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department INSERT INTO Employee VALUES (5,'Evan Brown',3,2);</w:t>
      </w:r>
      <w:r>
        <w:tab/>
      </w:r>
      <w:r>
        <w:tab/>
      </w:r>
      <w:r>
        <w:t>-- reports to Bob</w:t>
      </w:r>
    </w:p>
    <w:p w14:paraId="46DDD9CD">
      <w:pPr>
        <w:pStyle w:val="6"/>
        <w:spacing w:before="179"/>
      </w:pPr>
    </w:p>
    <w:p w14:paraId="3FF92E99">
      <w:pPr>
        <w:pStyle w:val="6"/>
      </w:pPr>
      <w:r>
        <w:t>--</w:t>
      </w:r>
      <w:r>
        <w:rPr>
          <w:spacing w:val="-4"/>
        </w:rPr>
        <w:t xml:space="preserve"> </w:t>
      </w:r>
      <w:r>
        <w:rPr>
          <w:spacing w:val="-2"/>
        </w:rPr>
        <w:t>Faculty</w:t>
      </w:r>
    </w:p>
    <w:p w14:paraId="39DFA10D">
      <w:pPr>
        <w:pStyle w:val="6"/>
        <w:spacing w:before="183" w:line="398" w:lineRule="auto"/>
        <w:ind w:right="3501"/>
      </w:pPr>
      <w:r>
        <w:rPr>
          <w:w w:val="85"/>
        </w:rPr>
        <w:t>INSERT INTO Faculty VALUES (1️0️0️,'Dr. Ramesh'); INSERT INTO Faculty VALUES (1️0️1️,'Prof. Anita');</w:t>
      </w:r>
    </w:p>
    <w:p w14:paraId="273114A4">
      <w:pPr>
        <w:pStyle w:val="6"/>
        <w:spacing w:before="180"/>
      </w:pPr>
    </w:p>
    <w:p w14:paraId="7494DDC7">
      <w:pPr>
        <w:pStyle w:val="6"/>
      </w:pPr>
      <w:r>
        <w:t>--</w:t>
      </w:r>
      <w:r>
        <w:rPr>
          <w:spacing w:val="-2"/>
        </w:rPr>
        <w:t xml:space="preserve"> </w:t>
      </w:r>
      <w:r>
        <w:t>Courses</w:t>
      </w:r>
      <w:r>
        <w:rPr>
          <w:spacing w:val="-1"/>
        </w:rPr>
        <w:t xml:space="preserve"> </w:t>
      </w:r>
      <w:r>
        <w:t>(Course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FacultyID)</w:t>
      </w:r>
    </w:p>
    <w:p w14:paraId="476FFB91">
      <w:pPr>
        <w:pStyle w:val="6"/>
        <w:spacing w:before="183" w:line="398" w:lineRule="auto"/>
        <w:ind w:right="3033"/>
      </w:pPr>
      <w:r>
        <w:rPr>
          <w:w w:val="80"/>
        </w:rPr>
        <w:t xml:space="preserve">INSERT INTO Course VALUES (1️0️,'Database Systems',1️0️0️); INSERT INTO Course VALUES (1️1️,'Algorithms',1️0️1️); </w:t>
      </w:r>
      <w:r>
        <w:rPr>
          <w:w w:val="85"/>
        </w:rPr>
        <w:t>INSERT INTO Course VALUES (1️2,'Network Security',1️0️0️);</w:t>
      </w:r>
    </w:p>
    <w:p w14:paraId="649A7974">
      <w:pPr>
        <w:pStyle w:val="6"/>
        <w:spacing w:before="181"/>
      </w:pPr>
    </w:p>
    <w:p w14:paraId="1A158CBD">
      <w:pPr>
        <w:pStyle w:val="6"/>
      </w:pPr>
      <w:r>
        <w:t>--</w:t>
      </w:r>
      <w:r>
        <w:rPr>
          <w:spacing w:val="-2"/>
        </w:rPr>
        <w:t xml:space="preserve"> Students</w:t>
      </w:r>
    </w:p>
    <w:p w14:paraId="77BDD63C">
      <w:pPr>
        <w:pStyle w:val="6"/>
        <w:spacing w:before="183" w:line="398" w:lineRule="auto"/>
        <w:ind w:right="3372"/>
      </w:pPr>
      <w:r>
        <w:rPr>
          <w:spacing w:val="-8"/>
        </w:rPr>
        <w:t>INSERT</w:t>
      </w:r>
      <w:r>
        <w:rPr>
          <w:spacing w:val="-7"/>
        </w:rPr>
        <w:t xml:space="preserve"> </w:t>
      </w:r>
      <w:r>
        <w:rPr>
          <w:spacing w:val="-8"/>
        </w:rPr>
        <w:t>INTO</w:t>
      </w:r>
      <w:r>
        <w:rPr>
          <w:spacing w:val="-7"/>
        </w:rPr>
        <w:t xml:space="preserve"> </w:t>
      </w:r>
      <w:r>
        <w:rPr>
          <w:spacing w:val="-8"/>
        </w:rPr>
        <w:t>Student</w:t>
      </w:r>
      <w:r>
        <w:rPr>
          <w:spacing w:val="-7"/>
        </w:rPr>
        <w:t xml:space="preserve"> </w:t>
      </w:r>
      <w:r>
        <w:rPr>
          <w:spacing w:val="-8"/>
        </w:rPr>
        <w:t>VALUES</w:t>
      </w:r>
      <w:r>
        <w:rPr>
          <w:spacing w:val="-7"/>
        </w:rPr>
        <w:t xml:space="preserve"> </w:t>
      </w:r>
      <w:r>
        <w:rPr>
          <w:spacing w:val="-8"/>
        </w:rPr>
        <w:t>(20️1️,'Noel</w:t>
      </w:r>
      <w:r>
        <w:rPr>
          <w:spacing w:val="-7"/>
        </w:rPr>
        <w:t xml:space="preserve"> </w:t>
      </w:r>
      <w:r>
        <w:rPr>
          <w:spacing w:val="-8"/>
        </w:rPr>
        <w:t xml:space="preserve">Mathew'); </w:t>
      </w: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Student</w:t>
      </w:r>
      <w:r>
        <w:rPr>
          <w:spacing w:val="-13"/>
        </w:rPr>
        <w:t xml:space="preserve"> </w:t>
      </w:r>
      <w:r>
        <w:rPr>
          <w:spacing w:val="-2"/>
        </w:rPr>
        <w:t>VALUES</w:t>
      </w:r>
      <w:r>
        <w:rPr>
          <w:spacing w:val="-13"/>
        </w:rPr>
        <w:t xml:space="preserve"> </w:t>
      </w:r>
      <w:r>
        <w:rPr>
          <w:spacing w:val="-2"/>
        </w:rPr>
        <w:t>(20️2,'Wafa</w:t>
      </w:r>
      <w:r>
        <w:rPr>
          <w:spacing w:val="-13"/>
        </w:rPr>
        <w:t xml:space="preserve"> </w:t>
      </w:r>
      <w:r>
        <w:rPr>
          <w:spacing w:val="-2"/>
        </w:rPr>
        <w:t xml:space="preserve">Niyas'); </w:t>
      </w:r>
      <w:r>
        <w:rPr>
          <w:spacing w:val="-6"/>
        </w:rPr>
        <w:t>INSERT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9"/>
        </w:rPr>
        <w:t xml:space="preserve"> </w:t>
      </w:r>
      <w:r>
        <w:rPr>
          <w:spacing w:val="-6"/>
        </w:rPr>
        <w:t>Student</w:t>
      </w:r>
      <w:r>
        <w:rPr>
          <w:spacing w:val="-9"/>
        </w:rPr>
        <w:t xml:space="preserve"> </w:t>
      </w:r>
      <w:r>
        <w:rPr>
          <w:spacing w:val="-6"/>
        </w:rPr>
        <w:t>VALUES</w:t>
      </w:r>
      <w:r>
        <w:rPr>
          <w:spacing w:val="-9"/>
        </w:rPr>
        <w:t xml:space="preserve"> </w:t>
      </w:r>
      <w:r>
        <w:rPr>
          <w:spacing w:val="-6"/>
        </w:rPr>
        <w:t>(20️3,'Ibrahim</w:t>
      </w:r>
      <w:r>
        <w:rPr>
          <w:spacing w:val="-9"/>
        </w:rPr>
        <w:t xml:space="preserve"> </w:t>
      </w:r>
      <w:r>
        <w:rPr>
          <w:spacing w:val="-6"/>
        </w:rPr>
        <w:t>Kareem');</w:t>
      </w:r>
    </w:p>
    <w:p w14:paraId="0EE16064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10A2B37">
      <w:pPr>
        <w:pStyle w:val="6"/>
        <w:spacing w:before="80" w:line="398" w:lineRule="auto"/>
        <w:ind w:right="4471"/>
      </w:pPr>
      <w:r>
        <w:t xml:space="preserve">-- Enrollments (student-course mapping) </w:t>
      </w:r>
      <w:r>
        <w:rPr>
          <w:w w:val="85"/>
        </w:rPr>
        <w:t>INSERT</w:t>
      </w:r>
      <w:r>
        <w:rPr>
          <w:spacing w:val="-8"/>
          <w:w w:val="85"/>
        </w:rPr>
        <w:t xml:space="preserve"> </w:t>
      </w:r>
      <w:r>
        <w:rPr>
          <w:w w:val="85"/>
        </w:rPr>
        <w:t>INTO</w:t>
      </w:r>
      <w:r>
        <w:rPr>
          <w:spacing w:val="-6"/>
          <w:w w:val="85"/>
        </w:rPr>
        <w:t xml:space="preserve"> </w:t>
      </w:r>
      <w:r>
        <w:rPr>
          <w:w w:val="85"/>
        </w:rPr>
        <w:t>Enrollment</w:t>
      </w:r>
      <w:r>
        <w:rPr>
          <w:spacing w:val="-6"/>
          <w:w w:val="85"/>
        </w:rPr>
        <w:t xml:space="preserve"> </w:t>
      </w:r>
      <w:r>
        <w:rPr>
          <w:w w:val="85"/>
        </w:rPr>
        <w:t>VALUES</w:t>
      </w:r>
      <w:r>
        <w:rPr>
          <w:spacing w:val="-6"/>
          <w:w w:val="85"/>
        </w:rPr>
        <w:t xml:space="preserve"> </w:t>
      </w:r>
      <w:r>
        <w:rPr>
          <w:w w:val="75"/>
        </w:rPr>
        <w:t xml:space="preserve">(20️1️,1️0️); </w:t>
      </w:r>
      <w:r>
        <w:rPr>
          <w:w w:val="85"/>
        </w:rPr>
        <w:t>INSERT</w:t>
      </w:r>
      <w:r>
        <w:rPr>
          <w:spacing w:val="-8"/>
          <w:w w:val="85"/>
        </w:rPr>
        <w:t xml:space="preserve"> </w:t>
      </w:r>
      <w:r>
        <w:rPr>
          <w:w w:val="85"/>
        </w:rPr>
        <w:t>INTO</w:t>
      </w:r>
      <w:r>
        <w:rPr>
          <w:spacing w:val="-6"/>
          <w:w w:val="85"/>
        </w:rPr>
        <w:t xml:space="preserve"> </w:t>
      </w:r>
      <w:r>
        <w:rPr>
          <w:w w:val="85"/>
        </w:rPr>
        <w:t>Enrollment</w:t>
      </w:r>
      <w:r>
        <w:rPr>
          <w:spacing w:val="-6"/>
          <w:w w:val="85"/>
        </w:rPr>
        <w:t xml:space="preserve"> </w:t>
      </w:r>
      <w:r>
        <w:rPr>
          <w:w w:val="85"/>
        </w:rPr>
        <w:t>VALUES</w:t>
      </w:r>
      <w:r>
        <w:rPr>
          <w:spacing w:val="-6"/>
          <w:w w:val="85"/>
        </w:rPr>
        <w:t xml:space="preserve"> </w:t>
      </w:r>
      <w:r>
        <w:rPr>
          <w:w w:val="75"/>
        </w:rPr>
        <w:t xml:space="preserve">(20️1️,1️1️); </w:t>
      </w:r>
      <w:r>
        <w:rPr>
          <w:w w:val="90"/>
        </w:rPr>
        <w:t>INSERT</w:t>
      </w:r>
      <w:r>
        <w:rPr>
          <w:spacing w:val="-9"/>
          <w:w w:val="90"/>
        </w:rPr>
        <w:t xml:space="preserve"> </w:t>
      </w:r>
      <w:r>
        <w:rPr>
          <w:w w:val="90"/>
        </w:rPr>
        <w:t>INTO</w:t>
      </w:r>
      <w:r>
        <w:rPr>
          <w:spacing w:val="-9"/>
          <w:w w:val="90"/>
        </w:rPr>
        <w:t xml:space="preserve"> </w:t>
      </w:r>
      <w:r>
        <w:rPr>
          <w:w w:val="90"/>
        </w:rPr>
        <w:t>Enrollment</w:t>
      </w:r>
      <w:r>
        <w:rPr>
          <w:spacing w:val="-9"/>
          <w:w w:val="90"/>
        </w:rPr>
        <w:t xml:space="preserve"> </w:t>
      </w:r>
      <w:r>
        <w:rPr>
          <w:w w:val="90"/>
        </w:rPr>
        <w:t>VALUES</w:t>
      </w:r>
      <w:r>
        <w:rPr>
          <w:spacing w:val="-9"/>
          <w:w w:val="90"/>
        </w:rPr>
        <w:t xml:space="preserve"> </w:t>
      </w:r>
      <w:r>
        <w:rPr>
          <w:w w:val="75"/>
        </w:rPr>
        <w:t xml:space="preserve">(20️2,1️0️); </w:t>
      </w: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4"/>
        </w:rPr>
        <w:t xml:space="preserve"> </w:t>
      </w:r>
      <w:r>
        <w:rPr>
          <w:spacing w:val="-2"/>
        </w:rPr>
        <w:t>Enrollment</w:t>
      </w:r>
      <w:r>
        <w:rPr>
          <w:spacing w:val="-8"/>
        </w:rPr>
        <w:t xml:space="preserve"> </w:t>
      </w:r>
      <w:r>
        <w:rPr>
          <w:spacing w:val="-2"/>
        </w:rPr>
        <w:t xml:space="preserve">VALUES </w:t>
      </w:r>
      <w:r>
        <w:rPr>
          <w:spacing w:val="-2"/>
          <w:w w:val="65"/>
        </w:rPr>
        <w:t>(20️3,1️2);</w:t>
      </w:r>
    </w:p>
    <w:p w14:paraId="45BF516C">
      <w:pPr>
        <w:pStyle w:val="6"/>
        <w:spacing w:before="181"/>
      </w:pPr>
    </w:p>
    <w:p w14:paraId="61CDC5BE">
      <w:pPr>
        <w:pStyle w:val="6"/>
        <w:jc w:val="both"/>
      </w:pPr>
      <w:r>
        <w:t>--</w:t>
      </w:r>
      <w:r>
        <w:rPr>
          <w:spacing w:val="-2"/>
        </w:rPr>
        <w:t xml:space="preserve"> Books</w:t>
      </w:r>
    </w:p>
    <w:p w14:paraId="40F15E9A">
      <w:pPr>
        <w:pStyle w:val="6"/>
        <w:spacing w:before="180" w:line="398" w:lineRule="auto"/>
        <w:ind w:right="2734"/>
      </w:pPr>
      <w:r>
        <w:rPr>
          <w:spacing w:val="-8"/>
        </w:rPr>
        <w:t>INSERT</w:t>
      </w:r>
      <w:r>
        <w:rPr>
          <w:spacing w:val="-4"/>
        </w:rPr>
        <w:t xml:space="preserve"> </w:t>
      </w:r>
      <w:r>
        <w:rPr>
          <w:spacing w:val="-8"/>
        </w:rPr>
        <w:t>INTO</w:t>
      </w:r>
      <w:r>
        <w:rPr>
          <w:spacing w:val="-2"/>
        </w:rPr>
        <w:t xml:space="preserve"> </w:t>
      </w:r>
      <w:r>
        <w:rPr>
          <w:spacing w:val="-8"/>
        </w:rPr>
        <w:t>Book</w:t>
      </w:r>
      <w:r>
        <w:rPr>
          <w:spacing w:val="-7"/>
        </w:rPr>
        <w:t xml:space="preserve"> </w:t>
      </w:r>
      <w:r>
        <w:rPr>
          <w:spacing w:val="-8"/>
        </w:rPr>
        <w:t>VALUES</w:t>
      </w:r>
      <w:r>
        <w:rPr>
          <w:spacing w:val="-3"/>
        </w:rPr>
        <w:t xml:space="preserve"> </w:t>
      </w:r>
      <w:r>
        <w:rPr>
          <w:spacing w:val="-8"/>
        </w:rPr>
        <w:t>(30️1️,'Database</w:t>
      </w:r>
      <w:r>
        <w:rPr>
          <w:spacing w:val="-4"/>
        </w:rPr>
        <w:t xml:space="preserve"> </w:t>
      </w:r>
      <w:r>
        <w:rPr>
          <w:spacing w:val="-8"/>
        </w:rPr>
        <w:t xml:space="preserve">Concepts'); </w:t>
      </w:r>
      <w:r>
        <w:rPr>
          <w:spacing w:val="-6"/>
        </w:rPr>
        <w:t>INSERT</w:t>
      </w:r>
      <w:r>
        <w:rPr>
          <w:spacing w:val="-9"/>
        </w:rPr>
        <w:t xml:space="preserve"> </w:t>
      </w:r>
      <w:r>
        <w:rPr>
          <w:spacing w:val="-6"/>
        </w:rPr>
        <w:t>INTO</w:t>
      </w:r>
      <w:r>
        <w:rPr>
          <w:spacing w:val="-9"/>
        </w:rPr>
        <w:t xml:space="preserve"> </w:t>
      </w:r>
      <w:r>
        <w:rPr>
          <w:spacing w:val="-6"/>
        </w:rPr>
        <w:t>Book</w:t>
      </w:r>
      <w:r>
        <w:rPr>
          <w:spacing w:val="-9"/>
        </w:rPr>
        <w:t xml:space="preserve"> </w:t>
      </w:r>
      <w:r>
        <w:rPr>
          <w:spacing w:val="-6"/>
        </w:rPr>
        <w:t>VALUES</w:t>
      </w:r>
      <w:r>
        <w:rPr>
          <w:spacing w:val="-9"/>
        </w:rPr>
        <w:t xml:space="preserve"> </w:t>
      </w:r>
      <w:r>
        <w:rPr>
          <w:spacing w:val="-6"/>
        </w:rPr>
        <w:t>(30️2,'Algorithms</w:t>
      </w:r>
      <w:r>
        <w:rPr>
          <w:spacing w:val="-9"/>
        </w:rPr>
        <w:t xml:space="preserve"> </w:t>
      </w:r>
      <w:r>
        <w:rPr>
          <w:spacing w:val="-6"/>
        </w:rPr>
        <w:t>Unlocked');</w:t>
      </w:r>
    </w:p>
    <w:p w14:paraId="544FBDFC">
      <w:pPr>
        <w:pStyle w:val="6"/>
        <w:spacing w:before="184"/>
      </w:pPr>
    </w:p>
    <w:p w14:paraId="61988AD2">
      <w:pPr>
        <w:pStyle w:val="6"/>
        <w:jc w:val="both"/>
      </w:pPr>
      <w:r>
        <w:t>--</w:t>
      </w:r>
      <w:r>
        <w:rPr>
          <w:spacing w:val="-1"/>
        </w:rPr>
        <w:t xml:space="preserve"> </w:t>
      </w:r>
      <w:r>
        <w:t>Library</w:t>
      </w:r>
      <w:r>
        <w:rPr>
          <w:spacing w:val="-6"/>
        </w:rPr>
        <w:t xml:space="preserve"> </w:t>
      </w:r>
      <w:r>
        <w:rPr>
          <w:spacing w:val="-2"/>
        </w:rPr>
        <w:t>issues</w:t>
      </w:r>
    </w:p>
    <w:p w14:paraId="36D8FAE8">
      <w:pPr>
        <w:pStyle w:val="6"/>
        <w:spacing w:before="180" w:line="398" w:lineRule="auto"/>
        <w:ind w:right="1312"/>
        <w:jc w:val="both"/>
      </w:pPr>
      <w:r>
        <w:rPr>
          <w:w w:val="70"/>
        </w:rPr>
        <w:t>INSERT</w:t>
      </w:r>
      <w:r>
        <w:rPr>
          <w:spacing w:val="-5"/>
        </w:rPr>
        <w:t xml:space="preserve"> </w:t>
      </w:r>
      <w:r>
        <w:rPr>
          <w:w w:val="70"/>
        </w:rPr>
        <w:t>INTO</w:t>
      </w:r>
      <w:r>
        <w:rPr>
          <w:spacing w:val="-3"/>
        </w:rPr>
        <w:t xml:space="preserve"> </w:t>
      </w:r>
      <w:r>
        <w:rPr>
          <w:w w:val="70"/>
        </w:rPr>
        <w:t>LibraryIssue</w:t>
      </w:r>
      <w:r>
        <w:rPr>
          <w:spacing w:val="-9"/>
        </w:rPr>
        <w:t xml:space="preserve"> </w:t>
      </w:r>
      <w:r>
        <w:rPr>
          <w:w w:val="70"/>
        </w:rPr>
        <w:t>VALUES</w:t>
      </w:r>
      <w:r>
        <w:rPr>
          <w:spacing w:val="-4"/>
        </w:rPr>
        <w:t xml:space="preserve"> </w:t>
      </w:r>
      <w:r>
        <w:rPr>
          <w:w w:val="70"/>
        </w:rPr>
        <w:t xml:space="preserve">(40️1️,20️1️,30️1️,'20️25-0️8-0️1️','20️25-0️8-21️'); </w:t>
      </w:r>
      <w:r>
        <w:rPr>
          <w:spacing w:val="-2"/>
          <w:w w:val="80"/>
        </w:rPr>
        <w:t>INSERT</w:t>
      </w:r>
      <w:r>
        <w:t xml:space="preserve"> </w:t>
      </w:r>
      <w:r>
        <w:rPr>
          <w:spacing w:val="-2"/>
          <w:w w:val="80"/>
        </w:rPr>
        <w:t>INTO</w:t>
      </w:r>
      <w:r>
        <w:t xml:space="preserve"> </w:t>
      </w:r>
      <w:r>
        <w:rPr>
          <w:spacing w:val="-2"/>
          <w:w w:val="80"/>
        </w:rPr>
        <w:t>LibraryIssue</w:t>
      </w:r>
      <w:r>
        <w:t xml:space="preserve"> </w:t>
      </w:r>
      <w:r>
        <w:rPr>
          <w:spacing w:val="-2"/>
          <w:w w:val="80"/>
        </w:rPr>
        <w:t>VALUES</w:t>
      </w:r>
      <w:r>
        <w:t xml:space="preserve"> </w:t>
      </w:r>
      <w:r>
        <w:rPr>
          <w:spacing w:val="-2"/>
          <w:w w:val="80"/>
        </w:rPr>
        <w:t xml:space="preserve">(40️2,20️2,30️2,'20️25-0️8-0️5','20️25-0️8-25'); </w:t>
      </w:r>
      <w:r>
        <w:rPr>
          <w:w w:val="70"/>
        </w:rPr>
        <w:t>INSERT</w:t>
      </w:r>
      <w:r>
        <w:rPr>
          <w:spacing w:val="57"/>
          <w:w w:val="150"/>
        </w:rPr>
        <w:t xml:space="preserve"> </w:t>
      </w:r>
      <w:r>
        <w:rPr>
          <w:w w:val="70"/>
        </w:rPr>
        <w:t>INTO</w:t>
      </w:r>
      <w:r>
        <w:rPr>
          <w:spacing w:val="62"/>
          <w:w w:val="150"/>
        </w:rPr>
        <w:t xml:space="preserve"> </w:t>
      </w:r>
      <w:r>
        <w:rPr>
          <w:w w:val="70"/>
        </w:rPr>
        <w:t>LibraryIssue</w:t>
      </w:r>
      <w:r>
        <w:rPr>
          <w:spacing w:val="74"/>
        </w:rPr>
        <w:t xml:space="preserve"> </w:t>
      </w:r>
      <w:r>
        <w:rPr>
          <w:w w:val="70"/>
        </w:rPr>
        <w:t>VALUES</w:t>
      </w:r>
      <w:r>
        <w:rPr>
          <w:spacing w:val="60"/>
          <w:w w:val="150"/>
        </w:rPr>
        <w:t xml:space="preserve"> </w:t>
      </w:r>
      <w:r>
        <w:rPr>
          <w:w w:val="70"/>
        </w:rPr>
        <w:t>(40️3,20️3,30️1️,'20️25-0️8-1️0️','20️25-0️8-</w:t>
      </w:r>
      <w:r>
        <w:rPr>
          <w:spacing w:val="-2"/>
          <w:w w:val="70"/>
        </w:rPr>
        <w:t>30️');</w:t>
      </w:r>
    </w:p>
    <w:p w14:paraId="6A05AF18">
      <w:pPr>
        <w:pStyle w:val="6"/>
      </w:pPr>
    </w:p>
    <w:p w14:paraId="09A4C2D6">
      <w:pPr>
        <w:pStyle w:val="6"/>
      </w:pPr>
    </w:p>
    <w:p w14:paraId="35447BE5">
      <w:pPr>
        <w:pStyle w:val="6"/>
      </w:pPr>
    </w:p>
    <w:p w14:paraId="500104D1">
      <w:pPr>
        <w:pStyle w:val="6"/>
        <w:spacing w:before="270"/>
      </w:pPr>
    </w:p>
    <w:p w14:paraId="10384C1A">
      <w:pPr>
        <w:pStyle w:val="3"/>
        <w:spacing w:line="398" w:lineRule="auto"/>
        <w:ind w:left="180" w:right="5123" w:hanging="180"/>
      </w:pPr>
      <w:r>
        <w:t>/*</w:t>
      </w:r>
      <w:r>
        <w:rPr>
          <w:spacing w:val="-15"/>
        </w:rPr>
        <w:t xml:space="preserve"> </w:t>
      </w:r>
      <w:r>
        <w:t>=========================== JOIN QUERIES</w:t>
      </w:r>
    </w:p>
    <w:p w14:paraId="7B394D66">
      <w:pPr>
        <w:spacing w:before="0" w:line="274" w:lineRule="exact"/>
        <w:ind w:left="180" w:right="0" w:firstLine="0"/>
        <w:jc w:val="left"/>
        <w:rPr>
          <w:sz w:val="24"/>
        </w:rPr>
      </w:pPr>
      <w:r>
        <w:rPr>
          <w:sz w:val="24"/>
        </w:rPr>
        <w:t>===========================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23194D8A">
      <w:pPr>
        <w:pStyle w:val="6"/>
      </w:pPr>
    </w:p>
    <w:p w14:paraId="5788B902">
      <w:pPr>
        <w:pStyle w:val="6"/>
        <w:spacing w:before="89"/>
      </w:pPr>
    </w:p>
    <w:p w14:paraId="2681C50A">
      <w:pPr>
        <w:pStyle w:val="6"/>
        <w:spacing w:line="398" w:lineRule="auto"/>
        <w:ind w:right="1429"/>
        <w:jc w:val="both"/>
      </w:pPr>
      <w:r>
        <w:t>--</w:t>
      </w:r>
      <w:r>
        <w:rPr>
          <w:spacing w:val="-4"/>
        </w:rPr>
        <w:t xml:space="preserve"> </w:t>
      </w:r>
      <w:r>
        <w:t>a)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names</w:t>
      </w:r>
      <w:r>
        <w:rPr>
          <w:spacing w:val="-4"/>
        </w:rPr>
        <w:t xml:space="preserve"> </w:t>
      </w:r>
      <w:r>
        <w:t>(only</w:t>
      </w:r>
      <w:r>
        <w:rPr>
          <w:spacing w:val="-8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exist) SELECT Employee.Name, Department.DeptName</w:t>
      </w:r>
    </w:p>
    <w:p w14:paraId="31311F82">
      <w:pPr>
        <w:pStyle w:val="6"/>
        <w:spacing w:before="1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Employee</w:t>
      </w:r>
    </w:p>
    <w:p w14:paraId="3AAC2F38">
      <w:pPr>
        <w:pStyle w:val="6"/>
        <w:spacing w:before="180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60851869">
      <w:pPr>
        <w:pStyle w:val="6"/>
        <w:spacing w:before="183"/>
        <w:ind w:left="120"/>
      </w:pPr>
      <w:r>
        <w:t>ON</w:t>
      </w:r>
      <w:r>
        <w:rPr>
          <w:spacing w:val="-4"/>
        </w:rPr>
        <w:t xml:space="preserve"> </w:t>
      </w:r>
      <w:r>
        <w:t>Employee.DeptID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Department.DeptID;</w:t>
      </w:r>
    </w:p>
    <w:p w14:paraId="1EF261B2">
      <w:pPr>
        <w:pStyle w:val="6"/>
      </w:pPr>
    </w:p>
    <w:p w14:paraId="3B6086B6">
      <w:pPr>
        <w:pStyle w:val="6"/>
      </w:pPr>
    </w:p>
    <w:p w14:paraId="18C09803">
      <w:pPr>
        <w:pStyle w:val="6"/>
        <w:spacing w:before="268"/>
      </w:pPr>
    </w:p>
    <w:p w14:paraId="7E64FD9A">
      <w:pPr>
        <w:pStyle w:val="6"/>
      </w:pPr>
      <w:r>
        <w:t>--</w:t>
      </w:r>
      <w:r>
        <w:rPr>
          <w:spacing w:val="-4"/>
        </w:rPr>
        <w:t xml:space="preserve"> </w:t>
      </w:r>
      <w:r>
        <w:t>b) Display</w:t>
      </w:r>
      <w:r>
        <w:rPr>
          <w:spacing w:val="-5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and their</w:t>
      </w:r>
      <w:r>
        <w:rPr>
          <w:spacing w:val="-2"/>
        </w:rPr>
        <w:t xml:space="preserve"> </w:t>
      </w:r>
      <w:r>
        <w:t>department names, including</w:t>
      </w:r>
      <w:r>
        <w:rPr>
          <w:spacing w:val="-4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without a</w:t>
      </w:r>
      <w:r>
        <w:rPr>
          <w:spacing w:val="-1"/>
        </w:rPr>
        <w:t xml:space="preserve"> </w:t>
      </w:r>
      <w:r>
        <w:rPr>
          <w:spacing w:val="-2"/>
        </w:rPr>
        <w:t>department</w:t>
      </w:r>
    </w:p>
    <w:p w14:paraId="725DB176">
      <w:pPr>
        <w:pStyle w:val="6"/>
        <w:tabs>
          <w:tab w:val="left" w:pos="398"/>
        </w:tabs>
        <w:spacing w:before="183"/>
      </w:pPr>
      <w:r>
        <w:rPr>
          <w:spacing w:val="-2"/>
        </w:rPr>
        <w:t>-</w:t>
      </w:r>
      <w:r>
        <w:rPr>
          <w:spacing w:val="-12"/>
        </w:rPr>
        <w:t>-</w:t>
      </w:r>
      <w:r>
        <w:tab/>
      </w:r>
      <w:r>
        <w:t>(employees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NULL</w:t>
      </w:r>
      <w:r>
        <w:rPr>
          <w:spacing w:val="-14"/>
        </w:rPr>
        <w:t xml:space="preserve"> </w:t>
      </w:r>
      <w:r>
        <w:t xml:space="preserve">for </w:t>
      </w:r>
      <w:r>
        <w:rPr>
          <w:spacing w:val="-2"/>
        </w:rPr>
        <w:t>DeptName)</w:t>
      </w:r>
    </w:p>
    <w:p w14:paraId="7E99453C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C0A8A2C">
      <w:pPr>
        <w:pStyle w:val="6"/>
        <w:spacing w:before="80" w:line="398" w:lineRule="auto"/>
        <w:ind w:right="3501"/>
      </w:pPr>
      <w:r>
        <w:t>SELECT</w:t>
      </w:r>
      <w:r>
        <w:rPr>
          <w:spacing w:val="-15"/>
        </w:rPr>
        <w:t xml:space="preserve"> </w:t>
      </w:r>
      <w:r>
        <w:t>Employee.Name,</w:t>
      </w:r>
      <w:r>
        <w:rPr>
          <w:spacing w:val="-15"/>
        </w:rPr>
        <w:t xml:space="preserve"> </w:t>
      </w:r>
      <w:r>
        <w:t>Department.DeptName FROM Employee</w:t>
      </w:r>
    </w:p>
    <w:p w14:paraId="6B97B908">
      <w:pPr>
        <w:pStyle w:val="6"/>
      </w:pPr>
      <w:r>
        <w:t>LEFT</w:t>
      </w:r>
      <w:r>
        <w:rPr>
          <w:spacing w:val="-8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4B6F0E8F">
      <w:pPr>
        <w:pStyle w:val="6"/>
        <w:spacing w:before="180"/>
        <w:ind w:left="120"/>
      </w:pPr>
      <w:r>
        <w:t>ON</w:t>
      </w:r>
      <w:r>
        <w:rPr>
          <w:spacing w:val="-4"/>
        </w:rPr>
        <w:t xml:space="preserve"> </w:t>
      </w:r>
      <w:r>
        <w:t>Employee.DeptID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Department.DeptID;</w:t>
      </w:r>
    </w:p>
    <w:p w14:paraId="7E6E1DF8">
      <w:pPr>
        <w:pStyle w:val="6"/>
      </w:pPr>
    </w:p>
    <w:p w14:paraId="25F871B2">
      <w:pPr>
        <w:pStyle w:val="6"/>
      </w:pPr>
    </w:p>
    <w:p w14:paraId="25F8DA9F">
      <w:pPr>
        <w:pStyle w:val="6"/>
        <w:spacing w:before="272"/>
      </w:pPr>
    </w:p>
    <w:p w14:paraId="5D1D6280">
      <w:pPr>
        <w:pStyle w:val="6"/>
      </w:pPr>
      <w:r>
        <w:t>--</w:t>
      </w:r>
      <w:r>
        <w:rPr>
          <w:spacing w:val="-2"/>
        </w:rPr>
        <w:t xml:space="preserve"> </w:t>
      </w:r>
      <w:r>
        <w:t>c)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departments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them,</w:t>
      </w:r>
      <w:r>
        <w:rPr>
          <w:spacing w:val="-1"/>
        </w:rPr>
        <w:t xml:space="preserve"> </w:t>
      </w:r>
      <w:r>
        <w:t>even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rPr>
          <w:spacing w:val="-2"/>
        </w:rPr>
        <w:t>exist</w:t>
      </w:r>
    </w:p>
    <w:p w14:paraId="3EB3D0A0">
      <w:pPr>
        <w:pStyle w:val="6"/>
        <w:tabs>
          <w:tab w:val="left" w:pos="398"/>
        </w:tabs>
        <w:spacing w:before="180" w:line="398" w:lineRule="auto"/>
        <w:ind w:right="1763"/>
      </w:pPr>
      <w:r>
        <w:rPr>
          <w:spacing w:val="-6"/>
        </w:rPr>
        <w:t>--</w:t>
      </w:r>
      <w:r>
        <w:tab/>
      </w:r>
      <w:r>
        <w:t>(departments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NULL</w:t>
      </w:r>
      <w:r>
        <w:rPr>
          <w:spacing w:val="-1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Name) SELECT Department.DeptName, Employee.Name</w:t>
      </w:r>
    </w:p>
    <w:p w14:paraId="6D18D43F">
      <w:pPr>
        <w:pStyle w:val="6"/>
        <w:spacing w:before="1" w:line="398" w:lineRule="auto"/>
        <w:ind w:right="6781"/>
      </w:pPr>
      <w:r>
        <w:t>FROM Department LEFT</w:t>
      </w:r>
      <w:r>
        <w:rPr>
          <w:spacing w:val="-15"/>
        </w:rPr>
        <w:t xml:space="preserve"> </w:t>
      </w:r>
      <w:r>
        <w:t>JOIN</w:t>
      </w:r>
      <w:r>
        <w:rPr>
          <w:spacing w:val="-15"/>
        </w:rPr>
        <w:t xml:space="preserve"> </w:t>
      </w:r>
      <w:r>
        <w:t>Employee</w:t>
      </w:r>
    </w:p>
    <w:p w14:paraId="24F5826F">
      <w:pPr>
        <w:pStyle w:val="6"/>
        <w:spacing w:line="398" w:lineRule="auto"/>
        <w:ind w:right="4471" w:firstLine="120"/>
      </w:pPr>
      <w:r>
        <w:t>ON</w:t>
      </w:r>
      <w:r>
        <w:rPr>
          <w:spacing w:val="-13"/>
        </w:rPr>
        <w:t xml:space="preserve"> </w:t>
      </w:r>
      <w:r>
        <w:t>Department.DeptID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Employee.DeptID ORDER BY Department.DeptName;</w:t>
      </w:r>
    </w:p>
    <w:p w14:paraId="184DE50D">
      <w:pPr>
        <w:pStyle w:val="6"/>
      </w:pPr>
    </w:p>
    <w:p w14:paraId="40770B36">
      <w:pPr>
        <w:pStyle w:val="6"/>
      </w:pPr>
    </w:p>
    <w:p w14:paraId="52F203FE">
      <w:pPr>
        <w:pStyle w:val="6"/>
        <w:spacing w:before="85"/>
      </w:pPr>
    </w:p>
    <w:p w14:paraId="784BC889">
      <w:pPr>
        <w:pStyle w:val="6"/>
      </w:pPr>
      <w:r>
        <w:t>--</w:t>
      </w:r>
      <w:r>
        <w:rPr>
          <w:spacing w:val="-5"/>
        </w:rPr>
        <w:t xml:space="preserve"> </w:t>
      </w:r>
      <w:r>
        <w:t>d) List</w:t>
      </w:r>
      <w:r>
        <w:rPr>
          <w:spacing w:val="-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(self-</w:t>
      </w:r>
      <w:r>
        <w:rPr>
          <w:spacing w:val="-2"/>
        </w:rPr>
        <w:t>join)</w:t>
      </w:r>
    </w:p>
    <w:p w14:paraId="3FBA2A5C">
      <w:pPr>
        <w:pStyle w:val="6"/>
        <w:tabs>
          <w:tab w:val="left" w:pos="393"/>
        </w:tabs>
        <w:spacing w:before="183"/>
      </w:pPr>
      <w:r>
        <w:rPr>
          <w:spacing w:val="-2"/>
        </w:rPr>
        <w:t>-</w:t>
      </w:r>
      <w:r>
        <w:rPr>
          <w:spacing w:val="-12"/>
        </w:rPr>
        <w:t>-</w:t>
      </w:r>
      <w:r>
        <w:tab/>
      </w:r>
      <w:r>
        <w:t>We</w:t>
      </w:r>
      <w:r>
        <w:rPr>
          <w:spacing w:val="-6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aliases</w:t>
      </w:r>
      <w:r>
        <w:rPr>
          <w:spacing w:val="-1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rPr>
          <w:spacing w:val="-2"/>
        </w:rPr>
        <w:t>twice.</w:t>
      </w:r>
    </w:p>
    <w:p w14:paraId="69D80F1B">
      <w:pPr>
        <w:pStyle w:val="6"/>
        <w:spacing w:before="182" w:line="398" w:lineRule="auto"/>
        <w:ind w:right="1249"/>
      </w:pPr>
      <w:r>
        <w:t>SELECT</w:t>
      </w:r>
      <w:r>
        <w:rPr>
          <w:spacing w:val="-15"/>
        </w:rPr>
        <w:t xml:space="preserve"> </w:t>
      </w:r>
      <w:r>
        <w:t>e.EmpID,</w:t>
      </w:r>
      <w:r>
        <w:rPr>
          <w:spacing w:val="-5"/>
        </w:rPr>
        <w:t xml:space="preserve"> </w:t>
      </w:r>
      <w:r>
        <w:t>e.Name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EmployeeName,</w:t>
      </w:r>
      <w:r>
        <w:rPr>
          <w:spacing w:val="-4"/>
        </w:rPr>
        <w:t xml:space="preserve"> </w:t>
      </w:r>
      <w:r>
        <w:t>m.Name</w:t>
      </w:r>
      <w:r>
        <w:rPr>
          <w:spacing w:val="-1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ManagerName FROM Employee e</w:t>
      </w:r>
    </w:p>
    <w:p w14:paraId="41F46E15">
      <w:pPr>
        <w:pStyle w:val="6"/>
        <w:spacing w:line="274" w:lineRule="exact"/>
      </w:pPr>
      <w:r>
        <w:t>LEFT</w:t>
      </w:r>
      <w:r>
        <w:rPr>
          <w:spacing w:val="-8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rPr>
          <w:spacing w:val="-10"/>
        </w:rPr>
        <w:t>m</w:t>
      </w:r>
    </w:p>
    <w:p w14:paraId="18A6F75C">
      <w:pPr>
        <w:pStyle w:val="6"/>
        <w:spacing w:before="183"/>
        <w:ind w:left="120"/>
      </w:pPr>
      <w:r>
        <w:t>ON</w:t>
      </w:r>
      <w:r>
        <w:rPr>
          <w:spacing w:val="-3"/>
        </w:rPr>
        <w:t xml:space="preserve"> </w:t>
      </w:r>
      <w:r>
        <w:t>e.ManagerID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m.EmpID;</w:t>
      </w:r>
    </w:p>
    <w:p w14:paraId="51D79F9E">
      <w:pPr>
        <w:pStyle w:val="6"/>
      </w:pPr>
    </w:p>
    <w:p w14:paraId="7F1B2A86">
      <w:pPr>
        <w:pStyle w:val="6"/>
      </w:pPr>
    </w:p>
    <w:p w14:paraId="02E84E95">
      <w:pPr>
        <w:pStyle w:val="6"/>
        <w:spacing w:before="271"/>
      </w:pPr>
    </w:p>
    <w:p w14:paraId="1B8325AB">
      <w:pPr>
        <w:pStyle w:val="6"/>
      </w:pPr>
      <w:r>
        <w:t>--</w:t>
      </w:r>
      <w:r>
        <w:rPr>
          <w:spacing w:val="-2"/>
        </w:rPr>
        <w:t xml:space="preserve"> </w:t>
      </w:r>
      <w:r>
        <w:t>e) List student names, course</w:t>
      </w:r>
      <w:r>
        <w:rPr>
          <w:spacing w:val="-3"/>
        </w:rPr>
        <w:t xml:space="preserve"> </w:t>
      </w:r>
      <w:r>
        <w:t>names, and</w:t>
      </w:r>
      <w:r>
        <w:rPr>
          <w:spacing w:val="-1"/>
        </w:rPr>
        <w:t xml:space="preserve"> </w:t>
      </w:r>
      <w:r>
        <w:t>faculty</w:t>
      </w:r>
      <w:r>
        <w:rPr>
          <w:spacing w:val="-3"/>
        </w:rPr>
        <w:t xml:space="preserve"> </w:t>
      </w:r>
      <w:r>
        <w:rPr>
          <w:spacing w:val="-2"/>
        </w:rPr>
        <w:t>names</w:t>
      </w:r>
    </w:p>
    <w:p w14:paraId="237D807E">
      <w:pPr>
        <w:pStyle w:val="6"/>
        <w:tabs>
          <w:tab w:val="left" w:pos="398"/>
        </w:tabs>
        <w:spacing w:before="181"/>
      </w:pPr>
      <w:r>
        <w:rPr>
          <w:spacing w:val="-2"/>
        </w:rPr>
        <w:t>-</w:t>
      </w:r>
      <w:r>
        <w:rPr>
          <w:spacing w:val="-12"/>
        </w:rPr>
        <w:t>-</w:t>
      </w:r>
      <w:r>
        <w:tab/>
      </w:r>
      <w:r>
        <w:t>(student</w:t>
      </w:r>
      <w:r>
        <w:rPr>
          <w:spacing w:val="-1"/>
        </w:rPr>
        <w:t xml:space="preserve"> </w:t>
      </w:r>
      <w:r>
        <w:t>-&gt;</w:t>
      </w:r>
      <w:r>
        <w:rPr>
          <w:spacing w:val="-2"/>
        </w:rPr>
        <w:t xml:space="preserve"> </w:t>
      </w:r>
      <w:r>
        <w:t>enrollment -&gt;</w:t>
      </w:r>
      <w:r>
        <w:rPr>
          <w:spacing w:val="-2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-&gt;</w:t>
      </w:r>
      <w:r>
        <w:rPr>
          <w:spacing w:val="1"/>
        </w:rPr>
        <w:t xml:space="preserve"> </w:t>
      </w:r>
      <w:r>
        <w:rPr>
          <w:spacing w:val="-2"/>
        </w:rPr>
        <w:t>faculty)</w:t>
      </w:r>
    </w:p>
    <w:p w14:paraId="7C6CC9A4">
      <w:pPr>
        <w:pStyle w:val="6"/>
        <w:spacing w:before="182" w:line="398" w:lineRule="auto"/>
        <w:ind w:right="1249"/>
      </w:pPr>
      <w:r>
        <w:t>SELECT</w:t>
      </w:r>
      <w:r>
        <w:rPr>
          <w:spacing w:val="-15"/>
        </w:rPr>
        <w:t xml:space="preserve"> </w:t>
      </w:r>
      <w:r>
        <w:t>Student.StudentName,</w:t>
      </w:r>
      <w:r>
        <w:rPr>
          <w:spacing w:val="-15"/>
        </w:rPr>
        <w:t xml:space="preserve"> </w:t>
      </w:r>
      <w:r>
        <w:t>Course.CourseName,</w:t>
      </w:r>
      <w:r>
        <w:rPr>
          <w:spacing w:val="-15"/>
        </w:rPr>
        <w:t xml:space="preserve"> </w:t>
      </w:r>
      <w:r>
        <w:t>Faculty.FacultyName FROM Student</w:t>
      </w:r>
    </w:p>
    <w:p w14:paraId="068EB99D">
      <w:pPr>
        <w:pStyle w:val="6"/>
        <w:spacing w:before="1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rPr>
          <w:spacing w:val="-2"/>
        </w:rPr>
        <w:t>Enrollment</w:t>
      </w:r>
    </w:p>
    <w:p w14:paraId="0DFC9314">
      <w:pPr>
        <w:pStyle w:val="6"/>
        <w:spacing w:before="180" w:line="398" w:lineRule="auto"/>
        <w:ind w:right="3998" w:firstLine="120"/>
      </w:pPr>
      <w:r>
        <w:t>ON</w:t>
      </w:r>
      <w:r>
        <w:rPr>
          <w:spacing w:val="-14"/>
        </w:rPr>
        <w:t xml:space="preserve"> </w:t>
      </w:r>
      <w:r>
        <w:t>Student.StudentID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Enrollment.StudentID INNER JOIN Course</w:t>
      </w:r>
    </w:p>
    <w:p w14:paraId="4A16FB39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2B46641">
      <w:pPr>
        <w:pStyle w:val="6"/>
        <w:spacing w:before="80" w:line="398" w:lineRule="auto"/>
        <w:ind w:right="4471" w:firstLine="120"/>
      </w:pPr>
      <w:r>
        <w:t>ON</w:t>
      </w:r>
      <w:r>
        <w:rPr>
          <w:spacing w:val="-12"/>
        </w:rPr>
        <w:t xml:space="preserve"> </w:t>
      </w:r>
      <w:r>
        <w:t>Enrollment.CourseID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Course.CourseID INNER JOIN Faculty</w:t>
      </w:r>
    </w:p>
    <w:p w14:paraId="07544B5A">
      <w:pPr>
        <w:pStyle w:val="6"/>
        <w:ind w:left="120"/>
      </w:pPr>
      <w:r>
        <w:t>ON</w:t>
      </w:r>
      <w:r>
        <w:rPr>
          <w:spacing w:val="-4"/>
        </w:rPr>
        <w:t xml:space="preserve"> </w:t>
      </w:r>
      <w:r>
        <w:t>Course.FacultyID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Faculty.FacultyID;</w:t>
      </w:r>
    </w:p>
    <w:p w14:paraId="3BC74370">
      <w:pPr>
        <w:pStyle w:val="6"/>
      </w:pPr>
    </w:p>
    <w:p w14:paraId="257C87B0">
      <w:pPr>
        <w:pStyle w:val="6"/>
      </w:pPr>
    </w:p>
    <w:p w14:paraId="52F6D902">
      <w:pPr>
        <w:pStyle w:val="6"/>
        <w:spacing w:before="269"/>
      </w:pPr>
    </w:p>
    <w:p w14:paraId="43529253">
      <w:pPr>
        <w:pStyle w:val="6"/>
      </w:pPr>
      <w:r>
        <w:t>--</w:t>
      </w:r>
      <w:r>
        <w:rPr>
          <w:spacing w:val="-2"/>
        </w:rPr>
        <w:t xml:space="preserve"> </w:t>
      </w:r>
      <w:r>
        <w:t>f)</w:t>
      </w:r>
      <w:r>
        <w:rPr>
          <w:spacing w:val="-2"/>
        </w:rPr>
        <w:t xml:space="preserve"> </w:t>
      </w:r>
      <w:r>
        <w:t>Show</w:t>
      </w:r>
      <w:r>
        <w:rPr>
          <w:spacing w:val="-2"/>
        </w:rPr>
        <w:t xml:space="preserve"> </w:t>
      </w:r>
      <w:r>
        <w:t>library</w:t>
      </w:r>
      <w:r>
        <w:rPr>
          <w:spacing w:val="-5"/>
        </w:rPr>
        <w:t xml:space="preserve"> </w:t>
      </w:r>
      <w:r>
        <w:t>book issues</w:t>
      </w:r>
      <w:r>
        <w:rPr>
          <w:spacing w:val="-2"/>
        </w:rPr>
        <w:t xml:space="preserve"> </w:t>
      </w:r>
      <w:r>
        <w:t>with student names</w:t>
      </w:r>
      <w:r>
        <w:rPr>
          <w:spacing w:val="-2"/>
        </w:rPr>
        <w:t xml:space="preserve"> </w:t>
      </w:r>
      <w:r>
        <w:t>and due</w:t>
      </w:r>
      <w:r>
        <w:rPr>
          <w:spacing w:val="-1"/>
        </w:rPr>
        <w:t xml:space="preserve"> </w:t>
      </w:r>
      <w:r>
        <w:rPr>
          <w:spacing w:val="-2"/>
        </w:rPr>
        <w:t>dates</w:t>
      </w:r>
    </w:p>
    <w:p w14:paraId="79F65E48">
      <w:pPr>
        <w:pStyle w:val="6"/>
        <w:spacing w:before="183" w:line="396" w:lineRule="auto"/>
      </w:pPr>
      <w:r>
        <w:t>SELECT</w:t>
      </w:r>
      <w:r>
        <w:rPr>
          <w:spacing w:val="-15"/>
        </w:rPr>
        <w:t xml:space="preserve"> </w:t>
      </w:r>
      <w:r>
        <w:t>LibraryIssue.IssueID,</w:t>
      </w:r>
      <w:r>
        <w:rPr>
          <w:spacing w:val="-13"/>
        </w:rPr>
        <w:t xml:space="preserve"> </w:t>
      </w:r>
      <w:r>
        <w:t>Student.StudentName,</w:t>
      </w:r>
      <w:r>
        <w:rPr>
          <w:spacing w:val="-13"/>
        </w:rPr>
        <w:t xml:space="preserve"> </w:t>
      </w:r>
      <w:r>
        <w:t>Book.Title,</w:t>
      </w:r>
      <w:r>
        <w:rPr>
          <w:spacing w:val="-12"/>
        </w:rPr>
        <w:t xml:space="preserve"> </w:t>
      </w:r>
      <w:r>
        <w:t>LibraryIssue.DueDate FROM LibraryIssue</w:t>
      </w:r>
    </w:p>
    <w:p w14:paraId="5E47AE2F">
      <w:pPr>
        <w:pStyle w:val="6"/>
        <w:spacing w:before="4"/>
      </w:pPr>
      <w:r>
        <w:t>INNER</w:t>
      </w:r>
      <w:r>
        <w:rPr>
          <w:spacing w:val="-4"/>
        </w:rPr>
        <w:t xml:space="preserve"> </w:t>
      </w:r>
      <w:r>
        <w:t>JOIN</w:t>
      </w:r>
      <w:r>
        <w:rPr>
          <w:spacing w:val="-4"/>
        </w:rPr>
        <w:t xml:space="preserve"> </w:t>
      </w:r>
      <w:r>
        <w:rPr>
          <w:spacing w:val="-2"/>
        </w:rPr>
        <w:t>Student</w:t>
      </w:r>
    </w:p>
    <w:p w14:paraId="049118BA">
      <w:pPr>
        <w:pStyle w:val="6"/>
        <w:spacing w:before="182" w:line="398" w:lineRule="auto"/>
        <w:ind w:right="3998" w:firstLine="120"/>
      </w:pPr>
      <w:r>
        <w:t>ON</w:t>
      </w:r>
      <w:r>
        <w:rPr>
          <w:spacing w:val="-12"/>
        </w:rPr>
        <w:t xml:space="preserve"> </w:t>
      </w:r>
      <w:r>
        <w:t>LibraryIssue.StudentID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Student.StudentID INNER JOIN Book</w:t>
      </w:r>
    </w:p>
    <w:p w14:paraId="079957BD">
      <w:pPr>
        <w:pStyle w:val="6"/>
        <w:spacing w:line="398" w:lineRule="auto"/>
        <w:ind w:right="4471" w:firstLine="120"/>
      </w:pPr>
      <w:r>
        <w:t>ON</w:t>
      </w:r>
      <w:r>
        <w:rPr>
          <w:spacing w:val="-12"/>
        </w:rPr>
        <w:t xml:space="preserve"> </w:t>
      </w:r>
      <w:r>
        <w:t>LibraryIssue.BookID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Book.BookID ORDER BY LibraryIssue.DueDate;</w:t>
      </w:r>
    </w:p>
    <w:p w14:paraId="33F87ED1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A270B53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586FAA4">
      <w:pPr>
        <w:pStyle w:val="6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3607435" cy="2057400"/>
            <wp:effectExtent l="0" t="0" r="0" b="0"/>
            <wp:wrapTopAndBottom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468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simplePos="0" relativeHeight="251688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2288540</wp:posOffset>
            </wp:positionV>
            <wp:extent cx="2344420" cy="1419225"/>
            <wp:effectExtent l="0" t="0" r="0" b="0"/>
            <wp:wrapTopAndBottom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25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3832225</wp:posOffset>
            </wp:positionV>
            <wp:extent cx="3320415" cy="142875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0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5452745</wp:posOffset>
            </wp:positionV>
            <wp:extent cx="3700145" cy="1381125"/>
            <wp:effectExtent l="0" t="0" r="0" b="0"/>
            <wp:wrapTopAndBottom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9894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6958330</wp:posOffset>
            </wp:positionV>
            <wp:extent cx="3885565" cy="848360"/>
            <wp:effectExtent l="0" t="0" r="0" b="0"/>
            <wp:wrapTopAndBottom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566" cy="848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53DA7">
      <w:pPr>
        <w:pStyle w:val="6"/>
        <w:spacing w:before="7"/>
        <w:rPr>
          <w:b/>
          <w:sz w:val="13"/>
        </w:rPr>
      </w:pPr>
    </w:p>
    <w:p w14:paraId="296E69C0">
      <w:pPr>
        <w:pStyle w:val="6"/>
        <w:spacing w:before="11"/>
        <w:rPr>
          <w:b/>
          <w:sz w:val="14"/>
        </w:rPr>
      </w:pPr>
    </w:p>
    <w:p w14:paraId="11B0474B">
      <w:pPr>
        <w:pStyle w:val="6"/>
        <w:spacing w:before="47"/>
        <w:rPr>
          <w:b/>
          <w:sz w:val="20"/>
        </w:rPr>
      </w:pPr>
    </w:p>
    <w:p w14:paraId="00D273B1">
      <w:pPr>
        <w:pStyle w:val="6"/>
        <w:spacing w:before="11"/>
        <w:rPr>
          <w:b/>
          <w:sz w:val="14"/>
        </w:rPr>
      </w:pPr>
    </w:p>
    <w:p w14:paraId="0D7CF350">
      <w:pPr>
        <w:pStyle w:val="6"/>
        <w:spacing w:after="0"/>
        <w:rPr>
          <w:b/>
          <w:sz w:val="1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C19A33D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PROGRAM:8</w:t>
      </w:r>
    </w:p>
    <w:p w14:paraId="3A09E3CF">
      <w:pPr>
        <w:spacing w:before="181"/>
        <w:ind w:left="58" w:right="1115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PERFORM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 CONDITIONAL JOIN OPERATIONS.</w:t>
      </w:r>
    </w:p>
    <w:p w14:paraId="7B08E335">
      <w:pPr>
        <w:pStyle w:val="10"/>
        <w:numPr>
          <w:ilvl w:val="0"/>
          <w:numId w:val="19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‘FINANCE’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DEPARTMENT</w:t>
      </w:r>
    </w:p>
    <w:p w14:paraId="22D27103">
      <w:pPr>
        <w:pStyle w:val="10"/>
        <w:numPr>
          <w:ilvl w:val="0"/>
          <w:numId w:val="19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DISPLAY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HAVEN’T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ORDERS</w:t>
      </w:r>
    </w:p>
    <w:p w14:paraId="39D92F73">
      <w:pPr>
        <w:pStyle w:val="10"/>
        <w:numPr>
          <w:ilvl w:val="0"/>
          <w:numId w:val="19"/>
        </w:numPr>
        <w:tabs>
          <w:tab w:val="left" w:pos="369"/>
        </w:tabs>
        <w:spacing w:before="120" w:after="0" w:line="240" w:lineRule="auto"/>
        <w:ind w:left="369" w:right="0" w:hanging="311"/>
        <w:jc w:val="left"/>
        <w:rPr>
          <w:b/>
          <w:sz w:val="24"/>
        </w:rPr>
      </w:pPr>
      <w:r>
        <w:rPr>
          <w:b/>
          <w:sz w:val="24"/>
        </w:rPr>
        <w:t>LIST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COURSES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STUDENTS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ENROLLED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EACH</w:t>
      </w:r>
    </w:p>
    <w:p w14:paraId="082F3669">
      <w:pPr>
        <w:pStyle w:val="10"/>
        <w:numPr>
          <w:ilvl w:val="0"/>
          <w:numId w:val="19"/>
        </w:numPr>
        <w:tabs>
          <w:tab w:val="left" w:pos="371"/>
        </w:tabs>
        <w:spacing w:before="120" w:after="0" w:line="240" w:lineRule="auto"/>
        <w:ind w:left="58" w:right="927" w:firstLine="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EARN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DEPARTMENT AVERAGE SALARY</w:t>
      </w:r>
    </w:p>
    <w:p w14:paraId="58010384">
      <w:pPr>
        <w:pStyle w:val="10"/>
        <w:numPr>
          <w:ilvl w:val="0"/>
          <w:numId w:val="19"/>
        </w:numPr>
        <w:tabs>
          <w:tab w:val="left" w:pos="357"/>
        </w:tabs>
        <w:spacing w:before="120" w:after="0" w:line="240" w:lineRule="auto"/>
        <w:ind w:left="357" w:right="0" w:hanging="299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HIGHEST-PAID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DEPARTMENT</w:t>
      </w:r>
    </w:p>
    <w:p w14:paraId="45DCDD6C">
      <w:pPr>
        <w:pStyle w:val="10"/>
        <w:numPr>
          <w:ilvl w:val="0"/>
          <w:numId w:val="19"/>
        </w:numPr>
        <w:tabs>
          <w:tab w:val="left" w:pos="342"/>
        </w:tabs>
        <w:spacing w:before="120" w:after="0" w:line="240" w:lineRule="auto"/>
        <w:ind w:left="58" w:right="953" w:firstLine="0"/>
        <w:jc w:val="left"/>
        <w:rPr>
          <w:b/>
          <w:sz w:val="24"/>
        </w:rPr>
      </w:pPr>
      <w:r>
        <w:rPr>
          <w:b/>
          <w:sz w:val="24"/>
        </w:rPr>
        <w:t>FIND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EMPLOYEES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WHO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EARN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DEPARTMENT AVERAGE SALARY.</w:t>
      </w:r>
    </w:p>
    <w:p w14:paraId="0777B984">
      <w:pPr>
        <w:pStyle w:val="6"/>
        <w:rPr>
          <w:b/>
        </w:rPr>
      </w:pPr>
    </w:p>
    <w:p w14:paraId="04F9C260">
      <w:pPr>
        <w:pStyle w:val="6"/>
        <w:rPr>
          <w:b/>
        </w:rPr>
      </w:pPr>
    </w:p>
    <w:p w14:paraId="2C37F4BA">
      <w:pPr>
        <w:pStyle w:val="6"/>
        <w:spacing w:before="82"/>
        <w:rPr>
          <w:b/>
        </w:rPr>
      </w:pPr>
    </w:p>
    <w:p w14:paraId="1312DA70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 xml:space="preserve">/* </w:t>
      </w:r>
      <w:r>
        <w:rPr>
          <w:spacing w:val="-2"/>
          <w:sz w:val="24"/>
        </w:rPr>
        <w:t>=========================</w:t>
      </w:r>
    </w:p>
    <w:p w14:paraId="13CB33E4">
      <w:pPr>
        <w:pStyle w:val="6"/>
        <w:spacing w:before="183"/>
        <w:ind w:left="180"/>
      </w:pPr>
      <w:r>
        <w:rPr>
          <w:w w:val="85"/>
        </w:rPr>
        <w:t>1️)</w:t>
      </w:r>
      <w:r>
        <w:rPr>
          <w:spacing w:val="-3"/>
        </w:rPr>
        <w:t xml:space="preserve"> </w:t>
      </w:r>
      <w:r>
        <w:rPr>
          <w:w w:val="90"/>
        </w:rPr>
        <w:t>SCHEMA</w:t>
      </w:r>
      <w:r>
        <w:rPr>
          <w:spacing w:val="-9"/>
          <w:w w:val="90"/>
        </w:rPr>
        <w:t xml:space="preserve"> </w:t>
      </w:r>
      <w:r>
        <w:rPr>
          <w:w w:val="90"/>
        </w:rPr>
        <w:t>(tables</w:t>
      </w:r>
      <w:r>
        <w:t xml:space="preserve"> </w:t>
      </w:r>
      <w:r>
        <w:rPr>
          <w:w w:val="90"/>
        </w:rPr>
        <w:t>+</w:t>
      </w:r>
      <w:r>
        <w:rPr>
          <w:spacing w:val="-1"/>
        </w:rPr>
        <w:t xml:space="preserve"> </w:t>
      </w:r>
      <w:r>
        <w:rPr>
          <w:spacing w:val="-4"/>
          <w:w w:val="90"/>
        </w:rPr>
        <w:t>FKs)</w:t>
      </w:r>
    </w:p>
    <w:p w14:paraId="169C6D58">
      <w:pPr>
        <w:spacing w:before="180"/>
        <w:ind w:left="180" w:right="0" w:firstLine="0"/>
        <w:jc w:val="left"/>
        <w:rPr>
          <w:sz w:val="24"/>
        </w:rPr>
      </w:pPr>
      <w:r>
        <w:rPr>
          <w:sz w:val="24"/>
        </w:rPr>
        <w:t>=========================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00CB20C1">
      <w:pPr>
        <w:pStyle w:val="6"/>
      </w:pPr>
    </w:p>
    <w:p w14:paraId="1378732C">
      <w:pPr>
        <w:pStyle w:val="6"/>
        <w:spacing w:before="88"/>
      </w:pPr>
    </w:p>
    <w:p w14:paraId="0D316ACD">
      <w:pPr>
        <w:pStyle w:val="6"/>
        <w:spacing w:before="1" w:line="398" w:lineRule="auto"/>
        <w:ind w:right="5335"/>
      </w:pPr>
      <w:r>
        <w:t xml:space="preserve">-- Departments &amp; Employees </w:t>
      </w: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13"/>
        </w:rPr>
        <w:t xml:space="preserve"> </w:t>
      </w:r>
      <w:r>
        <w:rPr>
          <w:spacing w:val="-2"/>
        </w:rPr>
        <w:t>Department</w:t>
      </w:r>
      <w:r>
        <w:rPr>
          <w:spacing w:val="-13"/>
        </w:rPr>
        <w:t xml:space="preserve"> </w:t>
      </w:r>
      <w:r>
        <w:rPr>
          <w:spacing w:val="-2"/>
        </w:rPr>
        <w:t>(</w:t>
      </w:r>
    </w:p>
    <w:p w14:paraId="46D413C4">
      <w:pPr>
        <w:pStyle w:val="6"/>
        <w:tabs>
          <w:tab w:val="left" w:pos="1262"/>
        </w:tabs>
        <w:spacing w:line="275" w:lineRule="exact"/>
        <w:ind w:left="240"/>
      </w:pPr>
      <w:r>
        <w:rPr>
          <w:spacing w:val="-2"/>
        </w:rPr>
        <w:t>dept_id</w:t>
      </w:r>
      <w:r>
        <w:tab/>
      </w:r>
      <w:r>
        <w:rPr>
          <w:spacing w:val="-2"/>
        </w:rPr>
        <w:t>INT</w:t>
      </w:r>
      <w:r>
        <w:rPr>
          <w:spacing w:val="-7"/>
        </w:rPr>
        <w:t xml:space="preserve"> </w:t>
      </w:r>
      <w:r>
        <w:rPr>
          <w:spacing w:val="-2"/>
        </w:rPr>
        <w:t>PRIMARY</w:t>
      </w:r>
      <w:r>
        <w:rPr>
          <w:spacing w:val="-11"/>
        </w:rPr>
        <w:t xml:space="preserve"> </w:t>
      </w:r>
      <w:r>
        <w:rPr>
          <w:spacing w:val="-4"/>
        </w:rPr>
        <w:t>KEY,</w:t>
      </w:r>
    </w:p>
    <w:p w14:paraId="6E8D0F72">
      <w:pPr>
        <w:pStyle w:val="6"/>
        <w:spacing w:before="182"/>
        <w:ind w:left="240"/>
      </w:pPr>
      <w:r>
        <w:rPr>
          <w:w w:val="85"/>
        </w:rPr>
        <w:t>dept_name</w:t>
      </w:r>
      <w:r>
        <w:rPr>
          <w:spacing w:val="65"/>
          <w:w w:val="150"/>
        </w:rPr>
        <w:t xml:space="preserve"> </w:t>
      </w:r>
      <w:r>
        <w:rPr>
          <w:w w:val="85"/>
        </w:rPr>
        <w:t>VARCHAR(1️0️0️)</w:t>
      </w:r>
      <w:r>
        <w:rPr>
          <w:spacing w:val="-9"/>
        </w:rPr>
        <w:t xml:space="preserve"> </w:t>
      </w:r>
      <w:r>
        <w:rPr>
          <w:w w:val="85"/>
        </w:rPr>
        <w:t>UNIQUE</w:t>
      </w:r>
      <w:r>
        <w:rPr>
          <w:spacing w:val="-7"/>
        </w:rPr>
        <w:t xml:space="preserve"> </w:t>
      </w:r>
      <w:r>
        <w:rPr>
          <w:w w:val="85"/>
        </w:rPr>
        <w:t>NOT</w:t>
      </w:r>
      <w:r>
        <w:rPr>
          <w:spacing w:val="-9"/>
        </w:rPr>
        <w:t xml:space="preserve"> </w:t>
      </w:r>
      <w:r>
        <w:rPr>
          <w:spacing w:val="-4"/>
          <w:w w:val="85"/>
        </w:rPr>
        <w:t>NULL</w:t>
      </w:r>
    </w:p>
    <w:p w14:paraId="5E1CFC3C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6EDE9D94">
      <w:pPr>
        <w:pStyle w:val="6"/>
      </w:pPr>
    </w:p>
    <w:p w14:paraId="466DA8BA">
      <w:pPr>
        <w:pStyle w:val="6"/>
        <w:spacing w:before="87"/>
      </w:pPr>
    </w:p>
    <w:p w14:paraId="5F64FAFC">
      <w:pPr>
        <w:pStyle w:val="6"/>
        <w:tabs>
          <w:tab w:val="left" w:pos="1322"/>
        </w:tabs>
        <w:spacing w:line="398" w:lineRule="auto"/>
        <w:ind w:left="240" w:right="5597" w:hanging="240"/>
      </w:pPr>
      <w:r>
        <w:t xml:space="preserve">CREATE TABLE Employee ( </w:t>
      </w:r>
      <w:r>
        <w:rPr>
          <w:spacing w:val="-2"/>
        </w:rPr>
        <w:t>emp_id</w:t>
      </w:r>
      <w:r>
        <w:tab/>
      </w:r>
      <w:r>
        <w:rPr>
          <w:spacing w:val="-4"/>
        </w:rPr>
        <w:t>INT</w:t>
      </w:r>
      <w:r>
        <w:rPr>
          <w:spacing w:val="-11"/>
        </w:rPr>
        <w:t xml:space="preserve"> </w:t>
      </w:r>
      <w:r>
        <w:rPr>
          <w:spacing w:val="-4"/>
        </w:rPr>
        <w:t>PRIMARY</w:t>
      </w:r>
      <w:r>
        <w:rPr>
          <w:spacing w:val="-11"/>
        </w:rPr>
        <w:t xml:space="preserve"> </w:t>
      </w:r>
      <w:r>
        <w:rPr>
          <w:spacing w:val="-4"/>
        </w:rPr>
        <w:t>KEY,</w:t>
      </w:r>
    </w:p>
    <w:p w14:paraId="5B1DDF30">
      <w:pPr>
        <w:pStyle w:val="6"/>
        <w:tabs>
          <w:tab w:val="left" w:pos="1262"/>
          <w:tab w:val="left" w:pos="1526"/>
        </w:tabs>
        <w:spacing w:line="398" w:lineRule="auto"/>
        <w:ind w:left="240" w:right="4527"/>
      </w:pPr>
      <w:r>
        <w:rPr>
          <w:spacing w:val="-2"/>
          <w:w w:val="95"/>
        </w:rPr>
        <w:t>emp_name</w:t>
      </w:r>
      <w:r>
        <w:tab/>
      </w:r>
      <w:r>
        <w:tab/>
      </w:r>
      <w:r>
        <w:rPr>
          <w:spacing w:val="-2"/>
          <w:w w:val="80"/>
        </w:rPr>
        <w:t>VARCHAR(1️0️0️)</w:t>
      </w:r>
      <w:r>
        <w:rPr>
          <w:spacing w:val="-10"/>
        </w:rPr>
        <w:t xml:space="preserve"> </w:t>
      </w:r>
      <w:r>
        <w:rPr>
          <w:spacing w:val="-2"/>
          <w:w w:val="80"/>
        </w:rPr>
        <w:t>NOT</w:t>
      </w:r>
      <w:r>
        <w:rPr>
          <w:spacing w:val="-13"/>
        </w:rPr>
        <w:t xml:space="preserve"> </w:t>
      </w:r>
      <w:r>
        <w:rPr>
          <w:spacing w:val="-2"/>
          <w:w w:val="80"/>
        </w:rPr>
        <w:t xml:space="preserve">NULL, </w:t>
      </w:r>
      <w:r>
        <w:rPr>
          <w:spacing w:val="-2"/>
          <w:w w:val="95"/>
        </w:rPr>
        <w:t>dept_id</w:t>
      </w:r>
      <w:r>
        <w:tab/>
      </w:r>
      <w:r>
        <w:rPr>
          <w:w w:val="95"/>
        </w:rPr>
        <w:t>INT NOT NULL,</w:t>
      </w:r>
    </w:p>
    <w:p w14:paraId="65CD80E5">
      <w:pPr>
        <w:pStyle w:val="6"/>
        <w:tabs>
          <w:tab w:val="left" w:pos="1171"/>
        </w:tabs>
        <w:spacing w:line="275" w:lineRule="exact"/>
        <w:ind w:left="240"/>
      </w:pPr>
      <w:r>
        <w:rPr>
          <w:spacing w:val="-2"/>
        </w:rPr>
        <w:t>salary</w:t>
      </w:r>
      <w:r>
        <w:tab/>
      </w:r>
      <w:r>
        <w:rPr>
          <w:w w:val="90"/>
        </w:rPr>
        <w:t>DECIMAL(1️2,2)</w:t>
      </w:r>
      <w:r>
        <w:rPr>
          <w:spacing w:val="-6"/>
        </w:rPr>
        <w:t xml:space="preserve"> </w:t>
      </w:r>
      <w:r>
        <w:rPr>
          <w:w w:val="90"/>
        </w:rPr>
        <w:t>NOT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NULL,</w:t>
      </w:r>
    </w:p>
    <w:p w14:paraId="63C4949F">
      <w:pPr>
        <w:pStyle w:val="6"/>
        <w:spacing w:before="183" w:line="259" w:lineRule="auto"/>
        <w:ind w:firstLine="240"/>
      </w:pPr>
      <w:r>
        <w:t>CONSTRAINT</w:t>
      </w:r>
      <w:r>
        <w:rPr>
          <w:spacing w:val="-13"/>
        </w:rPr>
        <w:t xml:space="preserve"> </w:t>
      </w:r>
      <w:r>
        <w:t>fk_emp_dept</w:t>
      </w:r>
      <w:r>
        <w:rPr>
          <w:spacing w:val="-8"/>
        </w:rPr>
        <w:t xml:space="preserve"> </w:t>
      </w:r>
      <w:r>
        <w:t>FOREIGN</w:t>
      </w:r>
      <w:r>
        <w:rPr>
          <w:spacing w:val="-9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(dept_id)</w:t>
      </w:r>
      <w:r>
        <w:rPr>
          <w:spacing w:val="-8"/>
        </w:rPr>
        <w:t xml:space="preserve"> </w:t>
      </w:r>
      <w:r>
        <w:t xml:space="preserve">REFERENCES </w:t>
      </w:r>
      <w:r>
        <w:rPr>
          <w:spacing w:val="-2"/>
        </w:rPr>
        <w:t>Department(dept_id)</w:t>
      </w:r>
    </w:p>
    <w:p w14:paraId="365C98FB">
      <w:pPr>
        <w:spacing w:before="16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6DF7B84">
      <w:pPr>
        <w:pStyle w:val="6"/>
      </w:pPr>
    </w:p>
    <w:p w14:paraId="1B916BF9">
      <w:pPr>
        <w:pStyle w:val="6"/>
        <w:spacing w:before="88"/>
      </w:pPr>
    </w:p>
    <w:p w14:paraId="3692348D">
      <w:pPr>
        <w:pStyle w:val="6"/>
        <w:spacing w:before="1"/>
      </w:pPr>
      <w:r>
        <w:t>--</w:t>
      </w:r>
      <w:r>
        <w:rPr>
          <w:spacing w:val="-2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Orders</w:t>
      </w:r>
    </w:p>
    <w:p w14:paraId="7E1DC108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D4AAA11">
      <w:pPr>
        <w:pStyle w:val="6"/>
        <w:tabs>
          <w:tab w:val="left" w:pos="1236"/>
        </w:tabs>
        <w:spacing w:before="80" w:line="398" w:lineRule="auto"/>
        <w:ind w:left="240" w:right="5686" w:hanging="240"/>
      </w:pPr>
      <w:r>
        <w:t xml:space="preserve">CREATE TABLE Customer ( </w:t>
      </w:r>
      <w:r>
        <w:rPr>
          <w:spacing w:val="-2"/>
        </w:rPr>
        <w:t>cust_id</w:t>
      </w:r>
      <w:r>
        <w:tab/>
      </w:r>
      <w:r>
        <w:rPr>
          <w:spacing w:val="-4"/>
        </w:rPr>
        <w:t>INT</w:t>
      </w:r>
      <w:r>
        <w:rPr>
          <w:spacing w:val="-11"/>
        </w:rPr>
        <w:t xml:space="preserve"> </w:t>
      </w:r>
      <w:r>
        <w:rPr>
          <w:spacing w:val="-4"/>
        </w:rPr>
        <w:t>PRIMARY</w:t>
      </w:r>
      <w:r>
        <w:rPr>
          <w:spacing w:val="-11"/>
        </w:rPr>
        <w:t xml:space="preserve"> </w:t>
      </w:r>
      <w:r>
        <w:rPr>
          <w:spacing w:val="-4"/>
        </w:rPr>
        <w:t>KEY,</w:t>
      </w:r>
    </w:p>
    <w:p w14:paraId="4D06EA4D">
      <w:pPr>
        <w:pStyle w:val="6"/>
        <w:ind w:left="240"/>
      </w:pPr>
      <w:r>
        <w:rPr>
          <w:w w:val="80"/>
        </w:rPr>
        <w:t>cust_name</w:t>
      </w:r>
      <w:r>
        <w:rPr>
          <w:spacing w:val="32"/>
        </w:rPr>
        <w:t xml:space="preserve">  </w:t>
      </w:r>
      <w:r>
        <w:rPr>
          <w:w w:val="80"/>
        </w:rPr>
        <w:t>VARCHAR(1️0️0️)</w:t>
      </w:r>
      <w:r>
        <w:rPr>
          <w:spacing w:val="3"/>
        </w:rPr>
        <w:t xml:space="preserve"> </w:t>
      </w:r>
      <w:r>
        <w:rPr>
          <w:w w:val="80"/>
        </w:rPr>
        <w:t>NOT</w:t>
      </w:r>
      <w:r>
        <w:rPr>
          <w:spacing w:val="-1"/>
        </w:rPr>
        <w:t xml:space="preserve"> </w:t>
      </w:r>
      <w:r>
        <w:rPr>
          <w:spacing w:val="-4"/>
          <w:w w:val="80"/>
        </w:rPr>
        <w:t>NULL</w:t>
      </w:r>
    </w:p>
    <w:p w14:paraId="5C21EDD0">
      <w:pPr>
        <w:spacing w:before="18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79A213E8">
      <w:pPr>
        <w:pStyle w:val="6"/>
      </w:pPr>
    </w:p>
    <w:p w14:paraId="605AAAD1">
      <w:pPr>
        <w:pStyle w:val="6"/>
        <w:spacing w:before="89"/>
      </w:pPr>
    </w:p>
    <w:p w14:paraId="6CFF4D93">
      <w:pPr>
        <w:pStyle w:val="6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2"/>
        </w:rPr>
        <w:t>Orders</w:t>
      </w:r>
      <w:r>
        <w:rPr>
          <w:spacing w:val="-5"/>
        </w:rPr>
        <w:t xml:space="preserve"> </w:t>
      </w:r>
      <w:r>
        <w:rPr>
          <w:spacing w:val="-10"/>
        </w:rPr>
        <w:t>(</w:t>
      </w:r>
    </w:p>
    <w:p w14:paraId="0DAE8322">
      <w:pPr>
        <w:pStyle w:val="6"/>
        <w:tabs>
          <w:tab w:val="left" w:pos="1236"/>
          <w:tab w:val="left" w:pos="1293"/>
        </w:tabs>
        <w:spacing w:before="183" w:line="398" w:lineRule="auto"/>
        <w:ind w:left="240" w:right="5624"/>
      </w:pPr>
      <w:r>
        <w:rPr>
          <w:spacing w:val="-2"/>
        </w:rPr>
        <w:t>order_id</w:t>
      </w:r>
      <w:r>
        <w:tab/>
      </w:r>
      <w:r>
        <w:tab/>
      </w:r>
      <w:r>
        <w:rPr>
          <w:spacing w:val="-4"/>
        </w:rPr>
        <w:t>INT</w:t>
      </w:r>
      <w:r>
        <w:rPr>
          <w:spacing w:val="-11"/>
        </w:rPr>
        <w:t xml:space="preserve"> </w:t>
      </w:r>
      <w:r>
        <w:rPr>
          <w:spacing w:val="-4"/>
        </w:rPr>
        <w:t>PRIMARY</w:t>
      </w:r>
      <w:r>
        <w:rPr>
          <w:spacing w:val="-11"/>
        </w:rPr>
        <w:t xml:space="preserve"> </w:t>
      </w:r>
      <w:r>
        <w:rPr>
          <w:spacing w:val="-4"/>
        </w:rPr>
        <w:t xml:space="preserve">KEY, </w:t>
      </w:r>
      <w:r>
        <w:rPr>
          <w:spacing w:val="-2"/>
        </w:rPr>
        <w:t>cust_id</w:t>
      </w:r>
      <w:r>
        <w:tab/>
      </w:r>
      <w:r>
        <w:t>INT NOT NULL, order_date</w:t>
      </w:r>
      <w:r>
        <w:rPr>
          <w:spacing w:val="40"/>
        </w:rPr>
        <w:t xml:space="preserve"> </w:t>
      </w:r>
      <w:r>
        <w:t>DATE NOT NULL,</w:t>
      </w:r>
    </w:p>
    <w:p w14:paraId="39BC7EE7">
      <w:pPr>
        <w:pStyle w:val="6"/>
        <w:tabs>
          <w:tab w:val="left" w:pos="1320"/>
        </w:tabs>
        <w:spacing w:line="275" w:lineRule="exact"/>
        <w:ind w:left="240"/>
      </w:pPr>
      <w:r>
        <w:rPr>
          <w:spacing w:val="-2"/>
        </w:rPr>
        <w:t>amount</w:t>
      </w:r>
      <w:r>
        <w:tab/>
      </w:r>
      <w:r>
        <w:rPr>
          <w:w w:val="90"/>
        </w:rPr>
        <w:t>DECIMAL(1️2,2)</w:t>
      </w:r>
      <w:r>
        <w:rPr>
          <w:spacing w:val="-6"/>
        </w:rPr>
        <w:t xml:space="preserve"> </w:t>
      </w:r>
      <w:r>
        <w:rPr>
          <w:w w:val="90"/>
        </w:rPr>
        <w:t>NOT</w:t>
      </w:r>
      <w:r>
        <w:rPr>
          <w:spacing w:val="-1"/>
          <w:w w:val="90"/>
        </w:rPr>
        <w:t xml:space="preserve"> </w:t>
      </w:r>
      <w:r>
        <w:rPr>
          <w:spacing w:val="-4"/>
          <w:w w:val="90"/>
        </w:rPr>
        <w:t>NULL,</w:t>
      </w:r>
    </w:p>
    <w:p w14:paraId="4796640D">
      <w:pPr>
        <w:pStyle w:val="6"/>
        <w:spacing w:before="182" w:line="259" w:lineRule="auto"/>
        <w:ind w:firstLine="240"/>
      </w:pPr>
      <w:r>
        <w:t>CONSTRAINT</w:t>
      </w:r>
      <w:r>
        <w:rPr>
          <w:spacing w:val="-13"/>
        </w:rPr>
        <w:t xml:space="preserve"> </w:t>
      </w:r>
      <w:r>
        <w:t>fk_order_customer</w:t>
      </w:r>
      <w:r>
        <w:rPr>
          <w:spacing w:val="-7"/>
        </w:rPr>
        <w:t xml:space="preserve"> </w:t>
      </w:r>
      <w:r>
        <w:t>FOREIGN</w:t>
      </w:r>
      <w:r>
        <w:rPr>
          <w:spacing w:val="-7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(cust_id)</w:t>
      </w:r>
      <w:r>
        <w:rPr>
          <w:spacing w:val="-8"/>
        </w:rPr>
        <w:t xml:space="preserve"> </w:t>
      </w:r>
      <w:r>
        <w:t xml:space="preserve">REFERENCES </w:t>
      </w:r>
      <w:r>
        <w:rPr>
          <w:spacing w:val="-2"/>
        </w:rPr>
        <w:t>Customer(cust_id)</w:t>
      </w:r>
    </w:p>
    <w:p w14:paraId="5B79EE32">
      <w:pPr>
        <w:spacing w:before="158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3B6785F">
      <w:pPr>
        <w:pStyle w:val="6"/>
      </w:pPr>
    </w:p>
    <w:p w14:paraId="0532187B">
      <w:pPr>
        <w:pStyle w:val="6"/>
        <w:spacing w:before="88"/>
      </w:pPr>
    </w:p>
    <w:p w14:paraId="2648460D">
      <w:pPr>
        <w:pStyle w:val="6"/>
        <w:spacing w:before="1" w:line="398" w:lineRule="auto"/>
        <w:ind w:right="5335"/>
      </w:pPr>
      <w:r>
        <w:t>--</w:t>
      </w:r>
      <w:r>
        <w:rPr>
          <w:spacing w:val="-12"/>
        </w:rPr>
        <w:t xml:space="preserve"> </w:t>
      </w:r>
      <w:r>
        <w:t>Courses,</w:t>
      </w:r>
      <w:r>
        <w:rPr>
          <w:spacing w:val="-11"/>
        </w:rPr>
        <w:t xml:space="preserve"> </w:t>
      </w:r>
      <w:r>
        <w:t>Students,</w:t>
      </w:r>
      <w:r>
        <w:rPr>
          <w:spacing w:val="-11"/>
        </w:rPr>
        <w:t xml:space="preserve"> </w:t>
      </w:r>
      <w:r>
        <w:t>Enrollments CREATE TABLE Course (</w:t>
      </w:r>
    </w:p>
    <w:p w14:paraId="085C838A">
      <w:pPr>
        <w:pStyle w:val="6"/>
        <w:spacing w:before="1"/>
        <w:ind w:left="240"/>
      </w:pPr>
      <w:r>
        <w:t>course_id</w:t>
      </w:r>
      <w:r>
        <w:rPr>
          <w:spacing w:val="77"/>
          <w:w w:val="150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PRIMARY</w:t>
      </w:r>
      <w:r>
        <w:rPr>
          <w:spacing w:val="-14"/>
        </w:rPr>
        <w:t xml:space="preserve"> </w:t>
      </w:r>
      <w:r>
        <w:rPr>
          <w:spacing w:val="-4"/>
        </w:rPr>
        <w:t>KEY,</w:t>
      </w:r>
    </w:p>
    <w:p w14:paraId="38654D53">
      <w:pPr>
        <w:pStyle w:val="6"/>
        <w:spacing w:before="180"/>
        <w:ind w:left="240"/>
      </w:pPr>
      <w:r>
        <w:rPr>
          <w:w w:val="85"/>
        </w:rPr>
        <w:t>course_name</w:t>
      </w:r>
      <w:r>
        <w:rPr>
          <w:spacing w:val="-5"/>
        </w:rPr>
        <w:t xml:space="preserve"> </w:t>
      </w:r>
      <w:r>
        <w:rPr>
          <w:w w:val="85"/>
        </w:rPr>
        <w:t>VARCHAR(1️0️0️)</w:t>
      </w:r>
      <w:r>
        <w:rPr>
          <w:spacing w:val="-1"/>
        </w:rPr>
        <w:t xml:space="preserve"> </w:t>
      </w:r>
      <w:r>
        <w:rPr>
          <w:w w:val="85"/>
        </w:rPr>
        <w:t>UNIQUE</w:t>
      </w:r>
      <w:r>
        <w:t xml:space="preserve"> </w:t>
      </w:r>
      <w:r>
        <w:rPr>
          <w:w w:val="85"/>
        </w:rPr>
        <w:t>NOT</w:t>
      </w:r>
      <w:r>
        <w:rPr>
          <w:spacing w:val="-2"/>
        </w:rPr>
        <w:t xml:space="preserve"> </w:t>
      </w:r>
      <w:r>
        <w:rPr>
          <w:spacing w:val="-4"/>
          <w:w w:val="85"/>
        </w:rPr>
        <w:t>NULL</w:t>
      </w:r>
    </w:p>
    <w:p w14:paraId="68E2C617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C9D8E21">
      <w:pPr>
        <w:pStyle w:val="6"/>
      </w:pPr>
    </w:p>
    <w:p w14:paraId="517F1CE2">
      <w:pPr>
        <w:pStyle w:val="6"/>
        <w:spacing w:before="89"/>
      </w:pPr>
    </w:p>
    <w:p w14:paraId="5DD8BD03">
      <w:pPr>
        <w:pStyle w:val="6"/>
        <w:spacing w:line="396" w:lineRule="auto"/>
        <w:ind w:left="240" w:right="5554" w:hanging="240"/>
      </w:pPr>
      <w:r>
        <w:t>CREATE TABLE Student ( student_id</w:t>
      </w:r>
      <w:r>
        <w:rPr>
          <w:spacing w:val="19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KEY,</w:t>
      </w:r>
    </w:p>
    <w:p w14:paraId="604F93EB">
      <w:pPr>
        <w:pStyle w:val="6"/>
        <w:spacing w:before="4"/>
        <w:ind w:left="240"/>
      </w:pPr>
      <w:r>
        <w:rPr>
          <w:w w:val="80"/>
        </w:rPr>
        <w:t>student_name</w:t>
      </w:r>
      <w:r>
        <w:rPr>
          <w:spacing w:val="23"/>
        </w:rPr>
        <w:t xml:space="preserve"> </w:t>
      </w:r>
      <w:r>
        <w:rPr>
          <w:w w:val="80"/>
        </w:rPr>
        <w:t>VARCHAR(1️0️0️)</w:t>
      </w:r>
      <w:r>
        <w:rPr>
          <w:spacing w:val="29"/>
        </w:rPr>
        <w:t xml:space="preserve"> </w:t>
      </w:r>
      <w:r>
        <w:rPr>
          <w:w w:val="80"/>
        </w:rPr>
        <w:t>NOT</w:t>
      </w:r>
      <w:r>
        <w:rPr>
          <w:spacing w:val="25"/>
        </w:rPr>
        <w:t xml:space="preserve"> </w:t>
      </w:r>
      <w:r>
        <w:rPr>
          <w:spacing w:val="-4"/>
          <w:w w:val="80"/>
        </w:rPr>
        <w:t>NULL</w:t>
      </w:r>
    </w:p>
    <w:p w14:paraId="0268C29B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E75CEE3">
      <w:pPr>
        <w:pStyle w:val="6"/>
      </w:pPr>
    </w:p>
    <w:p w14:paraId="29D09623">
      <w:pPr>
        <w:pStyle w:val="6"/>
        <w:spacing w:before="87"/>
      </w:pPr>
    </w:p>
    <w:p w14:paraId="7AB0CF2F">
      <w:pPr>
        <w:pStyle w:val="6"/>
        <w:spacing w:line="398" w:lineRule="auto"/>
        <w:ind w:left="240" w:right="5722" w:hanging="240"/>
      </w:pPr>
      <w:r>
        <w:t>CREATE TABLE Enrollment ( student_id</w:t>
      </w:r>
      <w:r>
        <w:rPr>
          <w:spacing w:val="40"/>
        </w:rPr>
        <w:t xml:space="preserve"> </w:t>
      </w:r>
      <w:r>
        <w:t>INT NOT NULL, course_id</w:t>
      </w:r>
      <w:r>
        <w:rPr>
          <w:spacing w:val="80"/>
        </w:rPr>
        <w:t xml:space="preserve"> </w:t>
      </w:r>
      <w:r>
        <w:t>INT NOT NULL, enroll_date</w:t>
      </w:r>
      <w:r>
        <w:rPr>
          <w:spacing w:val="-15"/>
        </w:rPr>
        <w:t xml:space="preserve"> </w:t>
      </w:r>
      <w:r>
        <w:t>DATE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NULL,</w:t>
      </w:r>
    </w:p>
    <w:p w14:paraId="6217530B">
      <w:pPr>
        <w:pStyle w:val="6"/>
        <w:spacing w:line="275" w:lineRule="exact"/>
        <w:ind w:left="240"/>
      </w:pPr>
      <w:r>
        <w:t>PRIMARY</w:t>
      </w:r>
      <w:r>
        <w:rPr>
          <w:spacing w:val="-17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(student_id,</w:t>
      </w:r>
      <w:r>
        <w:rPr>
          <w:spacing w:val="-7"/>
        </w:rPr>
        <w:t xml:space="preserve"> </w:t>
      </w:r>
      <w:r>
        <w:rPr>
          <w:spacing w:val="-2"/>
        </w:rPr>
        <w:t>course_id),</w:t>
      </w:r>
    </w:p>
    <w:p w14:paraId="7E68E699">
      <w:pPr>
        <w:pStyle w:val="6"/>
        <w:spacing w:after="0" w:line="275" w:lineRule="exact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AC41170">
      <w:pPr>
        <w:pStyle w:val="6"/>
        <w:spacing w:before="80" w:line="259" w:lineRule="auto"/>
        <w:ind w:firstLine="240"/>
      </w:pPr>
      <w:r>
        <w:t>CONSTRAINT</w:t>
      </w:r>
      <w:r>
        <w:rPr>
          <w:spacing w:val="-11"/>
        </w:rPr>
        <w:t xml:space="preserve"> </w:t>
      </w:r>
      <w:r>
        <w:t>fk_enroll_student</w:t>
      </w:r>
      <w:r>
        <w:rPr>
          <w:spacing w:val="-7"/>
        </w:rPr>
        <w:t xml:space="preserve"> </w:t>
      </w:r>
      <w:r>
        <w:t>FOREIGN</w:t>
      </w:r>
      <w:r>
        <w:rPr>
          <w:spacing w:val="-8"/>
        </w:rPr>
        <w:t xml:space="preserve"> </w:t>
      </w:r>
      <w:r>
        <w:t>KEY</w:t>
      </w:r>
      <w:r>
        <w:rPr>
          <w:spacing w:val="-14"/>
        </w:rPr>
        <w:t xml:space="preserve"> </w:t>
      </w:r>
      <w:r>
        <w:t>(student_id)</w:t>
      </w:r>
      <w:r>
        <w:rPr>
          <w:spacing w:val="-7"/>
        </w:rPr>
        <w:t xml:space="preserve"> </w:t>
      </w:r>
      <w:r>
        <w:t xml:space="preserve">REFERENCES </w:t>
      </w:r>
      <w:r>
        <w:rPr>
          <w:spacing w:val="-2"/>
        </w:rPr>
        <w:t>Student(student_id),</w:t>
      </w:r>
    </w:p>
    <w:p w14:paraId="58F2D05F">
      <w:pPr>
        <w:pStyle w:val="6"/>
        <w:spacing w:before="160" w:line="259" w:lineRule="auto"/>
        <w:ind w:firstLine="240"/>
      </w:pPr>
      <w:r>
        <w:t>CONSTRAINT</w:t>
      </w:r>
      <w:r>
        <w:rPr>
          <w:spacing w:val="-10"/>
        </w:rPr>
        <w:t xml:space="preserve"> </w:t>
      </w:r>
      <w:r>
        <w:t>fk_enroll_course</w:t>
      </w:r>
      <w:r>
        <w:rPr>
          <w:spacing w:val="40"/>
        </w:rPr>
        <w:t xml:space="preserve"> </w:t>
      </w:r>
      <w:r>
        <w:t>FOREIGN</w:t>
      </w:r>
      <w:r>
        <w:rPr>
          <w:spacing w:val="-6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(course_id)</w:t>
      </w:r>
      <w:r>
        <w:rPr>
          <w:spacing w:val="40"/>
        </w:rPr>
        <w:t xml:space="preserve"> </w:t>
      </w:r>
      <w:r>
        <w:t xml:space="preserve">REFERENCES </w:t>
      </w:r>
      <w:r>
        <w:rPr>
          <w:spacing w:val="-2"/>
        </w:rPr>
        <w:t>Course(course_id)</w:t>
      </w:r>
    </w:p>
    <w:p w14:paraId="11208272">
      <w:pPr>
        <w:spacing w:before="16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625FB8C8">
      <w:pPr>
        <w:pStyle w:val="6"/>
      </w:pPr>
    </w:p>
    <w:p w14:paraId="511880A2">
      <w:pPr>
        <w:pStyle w:val="6"/>
        <w:spacing w:before="86"/>
      </w:pPr>
    </w:p>
    <w:p w14:paraId="732D77F1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 xml:space="preserve">/* </w:t>
      </w:r>
      <w:r>
        <w:rPr>
          <w:spacing w:val="-2"/>
          <w:sz w:val="24"/>
        </w:rPr>
        <w:t>=========================================================</w:t>
      </w:r>
    </w:p>
    <w:p w14:paraId="5294FAEF">
      <w:pPr>
        <w:pStyle w:val="6"/>
        <w:spacing w:before="183"/>
        <w:ind w:left="180"/>
      </w:pPr>
      <w:r>
        <w:t>2)</w:t>
      </w:r>
      <w:r>
        <w:rPr>
          <w:spacing w:val="-2"/>
        </w:rPr>
        <w:t xml:space="preserve"> </w:t>
      </w:r>
      <w:r>
        <w:t>QUERIES</w:t>
      </w:r>
      <w:r>
        <w:rPr>
          <w:spacing w:val="-2"/>
        </w:rPr>
        <w:t xml:space="preserve"> </w:t>
      </w:r>
      <w:r>
        <w:t>(Conditional</w:t>
      </w:r>
      <w:r>
        <w:rPr>
          <w:spacing w:val="-2"/>
        </w:rPr>
        <w:t xml:space="preserve"> </w:t>
      </w:r>
      <w:r>
        <w:t>Join</w:t>
      </w:r>
      <w:r>
        <w:rPr>
          <w:spacing w:val="-1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requested)</w:t>
      </w:r>
    </w:p>
    <w:p w14:paraId="367CC673">
      <w:pPr>
        <w:spacing w:before="182"/>
        <w:ind w:left="180" w:right="0" w:firstLine="0"/>
        <w:jc w:val="left"/>
        <w:rPr>
          <w:sz w:val="24"/>
        </w:rPr>
      </w:pPr>
      <w:r>
        <w:rPr>
          <w:sz w:val="24"/>
        </w:rPr>
        <w:t>=========================================================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*/</w:t>
      </w:r>
    </w:p>
    <w:p w14:paraId="19D7A094">
      <w:pPr>
        <w:pStyle w:val="6"/>
      </w:pPr>
    </w:p>
    <w:p w14:paraId="1288BE8A">
      <w:pPr>
        <w:pStyle w:val="6"/>
        <w:spacing w:before="87"/>
      </w:pPr>
    </w:p>
    <w:p w14:paraId="6F4FC952">
      <w:pPr>
        <w:pStyle w:val="6"/>
      </w:pPr>
      <w:r>
        <w:t>--</w:t>
      </w:r>
      <w:r>
        <w:rPr>
          <w:spacing w:val="-4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‘Finance’</w:t>
      </w:r>
      <w:r>
        <w:rPr>
          <w:spacing w:val="-18"/>
        </w:rPr>
        <w:t xml:space="preserve"> </w:t>
      </w:r>
      <w:r>
        <w:rPr>
          <w:spacing w:val="-2"/>
        </w:rPr>
        <w:t>department</w:t>
      </w:r>
    </w:p>
    <w:p w14:paraId="4363A977">
      <w:pPr>
        <w:pStyle w:val="6"/>
        <w:spacing w:before="182"/>
      </w:pPr>
      <w:r>
        <w:t>--</w:t>
      </w:r>
      <w:r>
        <w:rPr>
          <w:spacing w:val="-3"/>
        </w:rPr>
        <w:t xml:space="preserve"> </w:t>
      </w:r>
      <w:r>
        <w:t>(INNER</w:t>
      </w:r>
      <w:r>
        <w:rPr>
          <w:spacing w:val="-2"/>
        </w:rPr>
        <w:t xml:space="preserve"> </w:t>
      </w:r>
      <w:r>
        <w:t>JOIN +</w:t>
      </w:r>
      <w:r>
        <w:rPr>
          <w:spacing w:val="-3"/>
        </w:rPr>
        <w:t xml:space="preserve"> </w:t>
      </w:r>
      <w:r>
        <w:t>filter on</w:t>
      </w:r>
      <w:r>
        <w:rPr>
          <w:spacing w:val="-2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name)</w:t>
      </w:r>
    </w:p>
    <w:p w14:paraId="44B8ACC5">
      <w:pPr>
        <w:pStyle w:val="6"/>
        <w:spacing w:before="183" w:line="398" w:lineRule="auto"/>
        <w:ind w:right="3501"/>
      </w:pPr>
      <w:r>
        <w:t>SELECT</w:t>
      </w:r>
      <w:r>
        <w:rPr>
          <w:spacing w:val="-13"/>
        </w:rPr>
        <w:t xml:space="preserve"> </w:t>
      </w:r>
      <w:r>
        <w:t>e.emp_id,</w:t>
      </w:r>
      <w:r>
        <w:rPr>
          <w:spacing w:val="-9"/>
        </w:rPr>
        <w:t xml:space="preserve"> </w:t>
      </w:r>
      <w:r>
        <w:t>e.emp_name,</w:t>
      </w:r>
      <w:r>
        <w:rPr>
          <w:spacing w:val="-9"/>
        </w:rPr>
        <w:t xml:space="preserve"> </w:t>
      </w:r>
      <w:r>
        <w:t>d.dept_name,</w:t>
      </w:r>
      <w:r>
        <w:rPr>
          <w:spacing w:val="-7"/>
        </w:rPr>
        <w:t xml:space="preserve"> </w:t>
      </w:r>
      <w:r>
        <w:t>e.salary FROM Employee e</w:t>
      </w:r>
    </w:p>
    <w:p w14:paraId="6AC0A8C1">
      <w:pPr>
        <w:pStyle w:val="6"/>
        <w:spacing w:line="398" w:lineRule="auto"/>
        <w:ind w:right="4471"/>
      </w:pPr>
      <w:r>
        <w:t>JOIN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d.dept_id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e.dept_id WHERE d.dept_name = 'Finance';</w:t>
      </w:r>
    </w:p>
    <w:p w14:paraId="571520E2">
      <w:pPr>
        <w:pStyle w:val="6"/>
        <w:spacing w:before="181"/>
      </w:pPr>
    </w:p>
    <w:p w14:paraId="779EABE9">
      <w:pPr>
        <w:pStyle w:val="6"/>
      </w:pPr>
      <w:r>
        <w:t>--</w:t>
      </w:r>
      <w:r>
        <w:rPr>
          <w:spacing w:val="-1"/>
        </w:rPr>
        <w:t xml:space="preserve"> </w:t>
      </w:r>
      <w:r>
        <w:t>b) Display</w:t>
      </w:r>
      <w:r>
        <w:rPr>
          <w:spacing w:val="-5"/>
        </w:rPr>
        <w:t xml:space="preserve"> </w:t>
      </w:r>
      <w:r>
        <w:t>customers</w:t>
      </w:r>
      <w:r>
        <w:rPr>
          <w:spacing w:val="1"/>
        </w:rPr>
        <w:t xml:space="preserve"> </w:t>
      </w:r>
      <w:r>
        <w:t>who haven’t placed any</w:t>
      </w:r>
      <w:r>
        <w:rPr>
          <w:spacing w:val="-3"/>
        </w:rPr>
        <w:t xml:space="preserve"> </w:t>
      </w:r>
      <w:r>
        <w:rPr>
          <w:spacing w:val="-2"/>
        </w:rPr>
        <w:t>orders</w:t>
      </w:r>
    </w:p>
    <w:p w14:paraId="7A5D89B9">
      <w:pPr>
        <w:pStyle w:val="6"/>
        <w:spacing w:before="180"/>
      </w:pPr>
      <w:r>
        <w:t>--</w:t>
      </w:r>
      <w:r>
        <w:rPr>
          <w:spacing w:val="-3"/>
        </w:rPr>
        <w:t xml:space="preserve"> </w:t>
      </w:r>
      <w:r>
        <w:t>(LEFT</w:t>
      </w:r>
      <w:r>
        <w:rPr>
          <w:spacing w:val="-5"/>
        </w:rPr>
        <w:t xml:space="preserve"> </w:t>
      </w:r>
      <w:r>
        <w:t>JOIN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NULL</w:t>
      </w:r>
      <w:r>
        <w:rPr>
          <w:spacing w:val="-1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EXISTS;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rPr>
          <w:spacing w:val="-2"/>
        </w:rPr>
        <w:t>shown)</w:t>
      </w:r>
    </w:p>
    <w:p w14:paraId="69143C7A">
      <w:pPr>
        <w:pStyle w:val="6"/>
        <w:spacing w:before="183"/>
      </w:pPr>
      <w:r>
        <w:t>--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rPr>
          <w:spacing w:val="-4"/>
        </w:rPr>
        <w:t>JOIN:</w:t>
      </w:r>
    </w:p>
    <w:p w14:paraId="44B55017">
      <w:pPr>
        <w:pStyle w:val="6"/>
        <w:spacing w:before="182" w:line="398" w:lineRule="auto"/>
        <w:ind w:right="5335"/>
      </w:pPr>
      <w:r>
        <w:t>SELECT</w:t>
      </w:r>
      <w:r>
        <w:rPr>
          <w:spacing w:val="-15"/>
        </w:rPr>
        <w:t xml:space="preserve"> </w:t>
      </w:r>
      <w:r>
        <w:t>c.cust_id,</w:t>
      </w:r>
      <w:r>
        <w:rPr>
          <w:spacing w:val="-15"/>
        </w:rPr>
        <w:t xml:space="preserve"> </w:t>
      </w:r>
      <w:r>
        <w:t>c.cust_name FROM Customer c</w:t>
      </w:r>
    </w:p>
    <w:p w14:paraId="3A7AD8F1">
      <w:pPr>
        <w:pStyle w:val="6"/>
        <w:spacing w:line="398" w:lineRule="auto"/>
        <w:ind w:right="4471"/>
      </w:pPr>
      <w:r>
        <w:t>LEFT</w:t>
      </w:r>
      <w:r>
        <w:rPr>
          <w:spacing w:val="-10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o.cust_id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c.cust_id WHERE o.order_id IS NULL;</w:t>
      </w:r>
    </w:p>
    <w:p w14:paraId="714CF149">
      <w:pPr>
        <w:pStyle w:val="6"/>
        <w:spacing w:before="182"/>
      </w:pPr>
    </w:p>
    <w:p w14:paraId="0C06164B">
      <w:pPr>
        <w:pStyle w:val="6"/>
      </w:pPr>
      <w:r>
        <w:t>--</w:t>
      </w:r>
      <w:r>
        <w:rPr>
          <w:spacing w:val="-2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EXISTS:</w:t>
      </w:r>
    </w:p>
    <w:p w14:paraId="2DFB49DF">
      <w:pPr>
        <w:pStyle w:val="6"/>
        <w:spacing w:before="180"/>
      </w:pPr>
      <w:r>
        <w:t>--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c.cust_id,</w:t>
      </w:r>
      <w:r>
        <w:rPr>
          <w:spacing w:val="-2"/>
        </w:rPr>
        <w:t xml:space="preserve"> c.cust_name</w:t>
      </w:r>
    </w:p>
    <w:p w14:paraId="5F1DA8EB">
      <w:pPr>
        <w:pStyle w:val="6"/>
        <w:spacing w:before="183"/>
      </w:pPr>
      <w:r>
        <w:t>--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047B4434">
      <w:pPr>
        <w:pStyle w:val="6"/>
        <w:spacing w:before="182"/>
      </w:pPr>
      <w:r>
        <w:t>--</w:t>
      </w:r>
      <w:r>
        <w:rPr>
          <w:spacing w:val="-15"/>
        </w:rPr>
        <w:t xml:space="preserve"> </w:t>
      </w:r>
      <w:r>
        <w:t>WHERE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EXISTS</w:t>
      </w:r>
      <w:r>
        <w:rPr>
          <w:spacing w:val="-15"/>
        </w:rPr>
        <w:t xml:space="preserve"> </w:t>
      </w:r>
      <w:r>
        <w:t>(SELECT</w:t>
      </w:r>
      <w:r>
        <w:rPr>
          <w:spacing w:val="-15"/>
        </w:rPr>
        <w:t xml:space="preserve"> </w:t>
      </w:r>
      <w:r>
        <w:rPr>
          <w:w w:val="70"/>
        </w:rPr>
        <w:t>1️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Orders</w:t>
      </w:r>
      <w:r>
        <w:rPr>
          <w:spacing w:val="-1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o.cust_id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c.cust_id);</w:t>
      </w:r>
    </w:p>
    <w:p w14:paraId="08652CF5">
      <w:pPr>
        <w:pStyle w:val="6"/>
      </w:pPr>
    </w:p>
    <w:p w14:paraId="5130D800">
      <w:pPr>
        <w:pStyle w:val="6"/>
        <w:spacing w:before="89"/>
      </w:pPr>
    </w:p>
    <w:p w14:paraId="55733D06">
      <w:pPr>
        <w:pStyle w:val="6"/>
      </w:pPr>
      <w:r>
        <w:t>--</w:t>
      </w:r>
      <w:r>
        <w:rPr>
          <w:spacing w:val="-2"/>
        </w:rPr>
        <w:t xml:space="preserve"> </w:t>
      </w:r>
      <w:r>
        <w:t>c) List all</w:t>
      </w:r>
      <w:r>
        <w:rPr>
          <w:spacing w:val="-1"/>
        </w:rPr>
        <w:t xml:space="preserve"> </w:t>
      </w:r>
      <w:r>
        <w:t>courses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enrolled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4"/>
        </w:rPr>
        <w:t>each</w:t>
      </w:r>
    </w:p>
    <w:p w14:paraId="6575662C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7144BE91">
      <w:pPr>
        <w:pStyle w:val="6"/>
        <w:spacing w:before="80" w:line="398" w:lineRule="auto"/>
        <w:ind w:right="2734"/>
      </w:pPr>
      <w:r>
        <w:t>--</w:t>
      </w:r>
      <w:r>
        <w:rPr>
          <w:spacing w:val="-5"/>
        </w:rPr>
        <w:t xml:space="preserve"> </w:t>
      </w:r>
      <w:r>
        <w:t>(LEFT</w:t>
      </w:r>
      <w:r>
        <w:rPr>
          <w:spacing w:val="-9"/>
        </w:rPr>
        <w:t xml:space="preserve"> </w:t>
      </w:r>
      <w:r>
        <w:t>JOIN</w:t>
      </w:r>
      <w:r>
        <w:rPr>
          <w:spacing w:val="-5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courses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enrollments</w:t>
      </w:r>
      <w:r>
        <w:rPr>
          <w:spacing w:val="-5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 xml:space="preserve">appear) </w:t>
      </w:r>
      <w:r>
        <w:rPr>
          <w:spacing w:val="-2"/>
        </w:rPr>
        <w:t>SELECT</w:t>
      </w:r>
    </w:p>
    <w:p w14:paraId="6CB93A72">
      <w:pPr>
        <w:pStyle w:val="6"/>
        <w:spacing w:line="396" w:lineRule="auto"/>
        <w:ind w:left="240" w:right="7137"/>
      </w:pPr>
      <w:r>
        <w:rPr>
          <w:spacing w:val="-2"/>
        </w:rPr>
        <w:t>c.course_id, c.course_name,</w:t>
      </w:r>
    </w:p>
    <w:p w14:paraId="304E6578">
      <w:pPr>
        <w:pStyle w:val="6"/>
        <w:spacing w:before="4" w:line="398" w:lineRule="auto"/>
        <w:ind w:right="3998" w:firstLine="240"/>
      </w:pPr>
      <w:r>
        <w:t>COUNT(ez.student_id)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students_enrolled FROM Course c</w:t>
      </w:r>
    </w:p>
    <w:p w14:paraId="6E748851">
      <w:pPr>
        <w:pStyle w:val="6"/>
        <w:spacing w:before="1" w:line="396" w:lineRule="auto"/>
        <w:ind w:right="2734"/>
      </w:pPr>
      <w:r>
        <w:t>LEFT</w:t>
      </w:r>
      <w:r>
        <w:rPr>
          <w:spacing w:val="-10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Enrollment</w:t>
      </w:r>
      <w:r>
        <w:rPr>
          <w:spacing w:val="-5"/>
        </w:rPr>
        <w:t xml:space="preserve"> </w:t>
      </w:r>
      <w:r>
        <w:t>ez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ez.course_id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c.course_id GROUP BY c.course_id, c.course_name</w:t>
      </w:r>
    </w:p>
    <w:p w14:paraId="282F3E14">
      <w:pPr>
        <w:pStyle w:val="6"/>
        <w:spacing w:before="4"/>
      </w:pPr>
      <w:r>
        <w:t>ORDER</w:t>
      </w:r>
      <w:r>
        <w:rPr>
          <w:spacing w:val="-2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rPr>
          <w:spacing w:val="-2"/>
        </w:rPr>
        <w:t>c.course_id;</w:t>
      </w:r>
    </w:p>
    <w:p w14:paraId="7B6DF337">
      <w:pPr>
        <w:pStyle w:val="6"/>
      </w:pPr>
    </w:p>
    <w:p w14:paraId="23CD097F">
      <w:pPr>
        <w:pStyle w:val="6"/>
        <w:spacing w:before="89"/>
      </w:pPr>
    </w:p>
    <w:p w14:paraId="38EA7885">
      <w:pPr>
        <w:pStyle w:val="6"/>
      </w:pPr>
      <w:r>
        <w:t>--</w:t>
      </w:r>
      <w:r>
        <w:rPr>
          <w:spacing w:val="-2"/>
        </w:rPr>
        <w:t xml:space="preserve"> </w:t>
      </w:r>
      <w:r>
        <w:t>d) Find</w:t>
      </w:r>
      <w:r>
        <w:rPr>
          <w:spacing w:val="-2"/>
        </w:rPr>
        <w:t xml:space="preserve"> </w:t>
      </w:r>
      <w:r>
        <w:t>employees</w:t>
      </w:r>
      <w:r>
        <w:rPr>
          <w:spacing w:val="-1"/>
        </w:rPr>
        <w:t xml:space="preserve"> </w:t>
      </w:r>
      <w:r>
        <w:t>who</w:t>
      </w:r>
      <w:r>
        <w:rPr>
          <w:spacing w:val="-1"/>
        </w:rPr>
        <w:t xml:space="preserve"> </w:t>
      </w:r>
      <w:r>
        <w:t>earn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rPr>
          <w:spacing w:val="-2"/>
        </w:rPr>
        <w:t>salary</w:t>
      </w:r>
    </w:p>
    <w:p w14:paraId="3206FFF6">
      <w:pPr>
        <w:pStyle w:val="6"/>
        <w:spacing w:before="180"/>
      </w:pPr>
      <w:r>
        <w:t>--</w:t>
      </w:r>
      <w:r>
        <w:rPr>
          <w:spacing w:val="-2"/>
        </w:rPr>
        <w:t xml:space="preserve"> </w:t>
      </w:r>
      <w:r>
        <w:t>(JOIN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department-level</w:t>
      </w:r>
      <w:r>
        <w:rPr>
          <w:spacing w:val="-1"/>
        </w:rPr>
        <w:t xml:space="preserve"> </w:t>
      </w:r>
      <w:r>
        <w:rPr>
          <w:spacing w:val="-2"/>
        </w:rPr>
        <w:t>aggregate)</w:t>
      </w:r>
    </w:p>
    <w:p w14:paraId="5C5D0EDC">
      <w:pPr>
        <w:pStyle w:val="6"/>
        <w:spacing w:before="182" w:line="398" w:lineRule="auto"/>
        <w:ind w:right="1249"/>
      </w:pPr>
      <w:r>
        <w:t>SELECT</w:t>
      </w:r>
      <w:r>
        <w:rPr>
          <w:spacing w:val="-15"/>
        </w:rPr>
        <w:t xml:space="preserve"> </w:t>
      </w:r>
      <w:r>
        <w:t>e.emp_id,</w:t>
      </w:r>
      <w:r>
        <w:rPr>
          <w:spacing w:val="-12"/>
        </w:rPr>
        <w:t xml:space="preserve"> </w:t>
      </w:r>
      <w:r>
        <w:t>e.emp_name,</w:t>
      </w:r>
      <w:r>
        <w:rPr>
          <w:spacing w:val="-12"/>
        </w:rPr>
        <w:t xml:space="preserve"> </w:t>
      </w:r>
      <w:r>
        <w:t>d.dept_name,</w:t>
      </w:r>
      <w:r>
        <w:rPr>
          <w:spacing w:val="-10"/>
        </w:rPr>
        <w:t xml:space="preserve"> </w:t>
      </w:r>
      <w:r>
        <w:t>e.salary,</w:t>
      </w:r>
      <w:r>
        <w:rPr>
          <w:spacing w:val="-10"/>
        </w:rPr>
        <w:t xml:space="preserve"> </w:t>
      </w:r>
      <w:r>
        <w:t>avg_tbl.avg_salary FROM Employee e</w:t>
      </w:r>
    </w:p>
    <w:p w14:paraId="62AD1D1A">
      <w:pPr>
        <w:pStyle w:val="6"/>
        <w:spacing w:before="1" w:line="396" w:lineRule="auto"/>
        <w:ind w:right="4471"/>
      </w:pPr>
      <w:r>
        <w:t>JOIN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d.dept_id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e.dept_id JOIN (</w:t>
      </w:r>
    </w:p>
    <w:p w14:paraId="451643A6">
      <w:pPr>
        <w:pStyle w:val="6"/>
        <w:spacing w:before="4" w:line="398" w:lineRule="auto"/>
        <w:ind w:left="240" w:right="3998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dept_id,</w:t>
      </w:r>
      <w:r>
        <w:rPr>
          <w:spacing w:val="-10"/>
        </w:rPr>
        <w:t xml:space="preserve"> </w:t>
      </w:r>
      <w:r>
        <w:rPr>
          <w:spacing w:val="-2"/>
        </w:rPr>
        <w:t>AVG(salary)</w:t>
      </w:r>
      <w:r>
        <w:rPr>
          <w:spacing w:val="-11"/>
        </w:rPr>
        <w:t xml:space="preserve"> </w:t>
      </w:r>
      <w:r>
        <w:rPr>
          <w:spacing w:val="-2"/>
        </w:rPr>
        <w:t xml:space="preserve">AS avg_salary </w:t>
      </w:r>
      <w:r>
        <w:t>FROM Employee</w:t>
      </w:r>
    </w:p>
    <w:p w14:paraId="38B88B45">
      <w:pPr>
        <w:pStyle w:val="6"/>
        <w:ind w:left="240"/>
      </w:pPr>
      <w:r>
        <w:t>GROUP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2"/>
        </w:rPr>
        <w:t>dept_id</w:t>
      </w:r>
    </w:p>
    <w:p w14:paraId="357027F1">
      <w:pPr>
        <w:pStyle w:val="6"/>
        <w:spacing w:before="181" w:line="398" w:lineRule="auto"/>
        <w:ind w:right="4677"/>
      </w:pPr>
      <w:r>
        <w:t>) avg_tbl ON avg_tbl.dept_id = e.dept_id WHERE e.salary &gt; avg_tbl.avg_salary ORDER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d.dept_name,</w:t>
      </w:r>
      <w:r>
        <w:rPr>
          <w:spacing w:val="-8"/>
        </w:rPr>
        <w:t xml:space="preserve"> </w:t>
      </w:r>
      <w:r>
        <w:t>e.salary</w:t>
      </w:r>
      <w:r>
        <w:rPr>
          <w:spacing w:val="-12"/>
        </w:rPr>
        <w:t xml:space="preserve"> </w:t>
      </w:r>
      <w:r>
        <w:t>DESC;</w:t>
      </w:r>
    </w:p>
    <w:p w14:paraId="7C4C84BC">
      <w:pPr>
        <w:pStyle w:val="6"/>
        <w:spacing w:before="183"/>
      </w:pPr>
    </w:p>
    <w:p w14:paraId="0A70FFFE">
      <w:pPr>
        <w:pStyle w:val="6"/>
      </w:pPr>
      <w:r>
        <w:t>--</w:t>
      </w:r>
      <w:r>
        <w:rPr>
          <w:spacing w:val="-3"/>
        </w:rPr>
        <w:t xml:space="preserve"> </w:t>
      </w:r>
      <w:r>
        <w:t>e) Find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highest-paid</w:t>
      </w:r>
      <w:r>
        <w:rPr>
          <w:spacing w:val="-2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rPr>
          <w:spacing w:val="-2"/>
        </w:rPr>
        <w:t>department</w:t>
      </w:r>
    </w:p>
    <w:p w14:paraId="5FFBCAC8">
      <w:pPr>
        <w:pStyle w:val="6"/>
        <w:spacing w:before="180" w:line="398" w:lineRule="auto"/>
        <w:ind w:right="3261"/>
      </w:pPr>
      <w:r>
        <w:t>--</w:t>
      </w:r>
      <w:r>
        <w:rPr>
          <w:spacing w:val="-5"/>
        </w:rPr>
        <w:t xml:space="preserve"> </w:t>
      </w:r>
      <w:r>
        <w:t>(JOIN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department-level</w:t>
      </w:r>
      <w:r>
        <w:rPr>
          <w:spacing w:val="-4"/>
        </w:rPr>
        <w:t xml:space="preserve"> </w:t>
      </w:r>
      <w:r>
        <w:t>MAX;</w:t>
      </w:r>
      <w:r>
        <w:rPr>
          <w:spacing w:val="-4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ties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any) SELECT e.emp_id, e.emp_name, d.dept_name, e.salary FROM Employee e</w:t>
      </w:r>
    </w:p>
    <w:p w14:paraId="6FA7CEE0">
      <w:pPr>
        <w:pStyle w:val="6"/>
        <w:spacing w:before="1" w:line="396" w:lineRule="auto"/>
        <w:ind w:right="4471"/>
      </w:pPr>
      <w:r>
        <w:t>JOIN</w:t>
      </w:r>
      <w:r>
        <w:rPr>
          <w:spacing w:val="-7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d.dept_id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e.dept_id JOIN (</w:t>
      </w:r>
    </w:p>
    <w:p w14:paraId="62F716B0">
      <w:pPr>
        <w:pStyle w:val="6"/>
        <w:spacing w:before="4"/>
        <w:ind w:left="240"/>
      </w:pPr>
      <w:r>
        <w:t>SELECT</w:t>
      </w:r>
      <w:r>
        <w:rPr>
          <w:spacing w:val="-9"/>
        </w:rPr>
        <w:t xml:space="preserve"> </w:t>
      </w:r>
      <w:r>
        <w:t>dept_id,</w:t>
      </w:r>
      <w:r>
        <w:rPr>
          <w:spacing w:val="-3"/>
        </w:rPr>
        <w:t xml:space="preserve"> </w:t>
      </w:r>
      <w:r>
        <w:t>MAX(salary)</w:t>
      </w:r>
      <w:r>
        <w:rPr>
          <w:spacing w:val="-1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max_salary</w:t>
      </w:r>
    </w:p>
    <w:p w14:paraId="21DC96DE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CE45618">
      <w:pPr>
        <w:pStyle w:val="6"/>
        <w:spacing w:before="80" w:line="398" w:lineRule="auto"/>
        <w:ind w:left="240" w:right="6813"/>
      </w:pPr>
      <w:r>
        <w:t>FROM Employee GROUP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dept_id</w:t>
      </w:r>
    </w:p>
    <w:p w14:paraId="65FB1E8A">
      <w:pPr>
        <w:pStyle w:val="6"/>
        <w:spacing w:line="396" w:lineRule="auto"/>
        <w:ind w:right="2205"/>
      </w:pPr>
      <w:r>
        <w:t>)</w:t>
      </w:r>
      <w:r>
        <w:rPr>
          <w:spacing w:val="-6"/>
        </w:rPr>
        <w:t xml:space="preserve"> </w:t>
      </w:r>
      <w:r>
        <w:t>mx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mx.dept_id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e.dept_id</w:t>
      </w:r>
      <w:r>
        <w:rPr>
          <w:spacing w:val="-1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e.salary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mx.max_salary ORDER BY d.dept_name, e.emp_id;</w:t>
      </w:r>
    </w:p>
    <w:p w14:paraId="3104EFB0">
      <w:pPr>
        <w:pStyle w:val="6"/>
      </w:pPr>
    </w:p>
    <w:p w14:paraId="59D4FC3D">
      <w:pPr>
        <w:pStyle w:val="6"/>
      </w:pPr>
    </w:p>
    <w:p w14:paraId="73D2229D">
      <w:pPr>
        <w:pStyle w:val="6"/>
      </w:pPr>
    </w:p>
    <w:p w14:paraId="64DC6544">
      <w:pPr>
        <w:pStyle w:val="6"/>
      </w:pPr>
    </w:p>
    <w:p w14:paraId="2F541927">
      <w:pPr>
        <w:pStyle w:val="6"/>
        <w:spacing w:before="2"/>
      </w:pPr>
    </w:p>
    <w:p w14:paraId="50E7CAC0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291465</wp:posOffset>
            </wp:positionV>
            <wp:extent cx="5731510" cy="3170555"/>
            <wp:effectExtent l="0" t="0" r="0" b="0"/>
            <wp:wrapNone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70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0D47238B">
      <w:pPr>
        <w:spacing w:after="0"/>
        <w:jc w:val="left"/>
        <w:rPr>
          <w:b/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B98551B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5731510" cy="3223895"/>
            <wp:effectExtent l="0" t="0" r="0" b="0"/>
            <wp:wrapNone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D0DA5">
      <w:pPr>
        <w:pStyle w:val="6"/>
        <w:spacing w:after="0"/>
        <w:rPr>
          <w:b/>
          <w:sz w:val="17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0F86C26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PROGRAM:9</w:t>
      </w:r>
    </w:p>
    <w:p w14:paraId="5353772A">
      <w:pPr>
        <w:spacing w:before="181"/>
        <w:ind w:left="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TEACHER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TABLE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THE FOLLOWING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FIELDS</w:t>
      </w:r>
    </w:p>
    <w:p w14:paraId="10D05F51">
      <w:pPr>
        <w:spacing w:before="0"/>
        <w:ind w:left="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(NAME,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DEPT_NO,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DATE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JOINING,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DEPT_NAME,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LOCATION,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SALARY)</w:t>
      </w:r>
    </w:p>
    <w:p w14:paraId="4A5E897F">
      <w:pPr>
        <w:pStyle w:val="10"/>
        <w:numPr>
          <w:ilvl w:val="0"/>
          <w:numId w:val="20"/>
        </w:numPr>
        <w:tabs>
          <w:tab w:val="left" w:pos="362"/>
        </w:tabs>
        <w:spacing w:before="120" w:after="0" w:line="240" w:lineRule="auto"/>
        <w:ind w:left="362" w:right="0" w:hanging="304"/>
        <w:jc w:val="left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RECORDS</w:t>
      </w:r>
    </w:p>
    <w:p w14:paraId="3CC6153A">
      <w:pPr>
        <w:pStyle w:val="10"/>
        <w:numPr>
          <w:ilvl w:val="0"/>
          <w:numId w:val="20"/>
        </w:numPr>
        <w:tabs>
          <w:tab w:val="left" w:pos="350"/>
        </w:tabs>
        <w:spacing w:before="120" w:after="0" w:line="240" w:lineRule="auto"/>
        <w:ind w:left="350" w:right="0" w:hanging="292"/>
        <w:jc w:val="left"/>
        <w:rPr>
          <w:b/>
          <w:sz w:val="24"/>
        </w:rPr>
      </w:pPr>
      <w:r>
        <w:rPr>
          <w:b/>
          <w:sz w:val="24"/>
        </w:rPr>
        <w:t>GIVE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INCREMENT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25%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MATHEMATICS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DEPARTMENT.</w:t>
      </w:r>
    </w:p>
    <w:p w14:paraId="43B2D67D">
      <w:pPr>
        <w:pStyle w:val="10"/>
        <w:numPr>
          <w:ilvl w:val="0"/>
          <w:numId w:val="20"/>
        </w:numPr>
        <w:tabs>
          <w:tab w:val="left" w:pos="364"/>
        </w:tabs>
        <w:spacing w:before="120" w:after="0" w:line="240" w:lineRule="auto"/>
        <w:ind w:left="364" w:right="0" w:hanging="306"/>
        <w:jc w:val="left"/>
        <w:rPr>
          <w:b/>
          <w:sz w:val="24"/>
        </w:rPr>
      </w:pPr>
      <w:r>
        <w:rPr>
          <w:b/>
          <w:spacing w:val="-2"/>
          <w:sz w:val="24"/>
        </w:rPr>
        <w:t>PERFORM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ROLLBACK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COMMAND</w:t>
      </w:r>
    </w:p>
    <w:p w14:paraId="66AB8E7A">
      <w:pPr>
        <w:pStyle w:val="10"/>
        <w:numPr>
          <w:ilvl w:val="0"/>
          <w:numId w:val="20"/>
        </w:numPr>
        <w:tabs>
          <w:tab w:val="left" w:pos="364"/>
        </w:tabs>
        <w:spacing w:before="120" w:after="0" w:line="240" w:lineRule="auto"/>
        <w:ind w:left="364" w:right="0" w:hanging="306"/>
        <w:jc w:val="left"/>
        <w:rPr>
          <w:b/>
          <w:sz w:val="24"/>
        </w:rPr>
      </w:pPr>
      <w:r>
        <w:rPr>
          <w:b/>
          <w:sz w:val="24"/>
        </w:rPr>
        <w:t>GIVE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INCREMENT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15%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SALARY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COMMERCE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DEPARTMENT</w:t>
      </w:r>
    </w:p>
    <w:p w14:paraId="2A2D3994">
      <w:pPr>
        <w:pStyle w:val="10"/>
        <w:numPr>
          <w:ilvl w:val="0"/>
          <w:numId w:val="20"/>
        </w:numPr>
        <w:tabs>
          <w:tab w:val="left" w:pos="352"/>
        </w:tabs>
        <w:spacing w:before="120" w:after="0" w:line="240" w:lineRule="auto"/>
        <w:ind w:left="352" w:right="0" w:hanging="294"/>
        <w:jc w:val="left"/>
        <w:rPr>
          <w:b/>
          <w:sz w:val="24"/>
        </w:rPr>
      </w:pPr>
      <w:r>
        <w:rPr>
          <w:b/>
          <w:spacing w:val="-2"/>
          <w:sz w:val="24"/>
        </w:rPr>
        <w:t>PERFORM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COMMIT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COMMAND</w:t>
      </w:r>
    </w:p>
    <w:p w14:paraId="645BD19E">
      <w:pPr>
        <w:pStyle w:val="10"/>
        <w:numPr>
          <w:ilvl w:val="0"/>
          <w:numId w:val="20"/>
        </w:numPr>
        <w:tabs>
          <w:tab w:val="left" w:pos="337"/>
        </w:tabs>
        <w:spacing w:before="120" w:after="0" w:line="240" w:lineRule="auto"/>
        <w:ind w:left="337" w:right="0" w:hanging="279"/>
        <w:jc w:val="left"/>
        <w:rPr>
          <w:b/>
          <w:sz w:val="24"/>
        </w:rPr>
      </w:pPr>
      <w:r>
        <w:rPr>
          <w:b/>
          <w:spacing w:val="-2"/>
          <w:sz w:val="24"/>
        </w:rPr>
        <w:t>PERFORM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SAVE POINT</w:t>
      </w:r>
    </w:p>
    <w:p w14:paraId="2B4D5FB3">
      <w:pPr>
        <w:pStyle w:val="6"/>
        <w:spacing w:before="240"/>
        <w:rPr>
          <w:b/>
        </w:rPr>
      </w:pPr>
    </w:p>
    <w:p w14:paraId="42AFAD2C">
      <w:pPr>
        <w:pStyle w:val="6"/>
        <w:spacing w:before="1"/>
        <w:ind w:left="58"/>
      </w:pPr>
      <w:r>
        <w:t>--</w:t>
      </w:r>
      <w:r>
        <w:rPr>
          <w:spacing w:val="-11"/>
        </w:rPr>
        <w:t xml:space="preserve"> </w:t>
      </w:r>
      <w:r>
        <w:t>1)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rPr>
          <w:spacing w:val="-4"/>
        </w:rPr>
        <w:t>table</w:t>
      </w:r>
    </w:p>
    <w:p w14:paraId="25779E58">
      <w:pPr>
        <w:pStyle w:val="6"/>
        <w:tabs>
          <w:tab w:val="left" w:pos="1550"/>
        </w:tabs>
        <w:spacing w:before="120" w:line="343" w:lineRule="auto"/>
        <w:ind w:left="288" w:right="5863" w:hanging="231"/>
      </w:pPr>
      <w:r>
        <w:t xml:space="preserve">CREATE TABLE Teacher ( </w:t>
      </w:r>
      <w:r>
        <w:rPr>
          <w:spacing w:val="-4"/>
        </w:rPr>
        <w:t>Name</w:t>
      </w:r>
      <w:r>
        <w:tab/>
      </w:r>
      <w:r>
        <w:rPr>
          <w:spacing w:val="-4"/>
        </w:rPr>
        <w:t>VARCHAR(50),</w:t>
      </w:r>
    </w:p>
    <w:p w14:paraId="7DF34B36">
      <w:pPr>
        <w:pStyle w:val="6"/>
        <w:tabs>
          <w:tab w:val="left" w:pos="1468"/>
          <w:tab w:val="left" w:pos="1586"/>
          <w:tab w:val="left" w:pos="1677"/>
          <w:tab w:val="left" w:pos="1836"/>
        </w:tabs>
        <w:spacing w:before="2" w:line="343" w:lineRule="auto"/>
        <w:ind w:left="288" w:right="5577"/>
      </w:pPr>
      <w:r>
        <w:rPr>
          <w:spacing w:val="-2"/>
        </w:rPr>
        <w:t>Dept_No</w:t>
      </w:r>
      <w:r>
        <w:tab/>
      </w:r>
      <w:r>
        <w:tab/>
      </w:r>
      <w:r>
        <w:tab/>
      </w:r>
      <w:r>
        <w:rPr>
          <w:spacing w:val="-4"/>
        </w:rPr>
        <w:t xml:space="preserve">INT, </w:t>
      </w:r>
      <w:r>
        <w:t xml:space="preserve">Date_Of_Joining DATE, </w:t>
      </w:r>
      <w:r>
        <w:rPr>
          <w:spacing w:val="-2"/>
        </w:rPr>
        <w:t>Dept_Name</w:t>
      </w:r>
      <w:r>
        <w:tab/>
      </w:r>
      <w:r>
        <w:tab/>
      </w:r>
      <w:r>
        <w:tab/>
      </w:r>
      <w:r>
        <w:tab/>
      </w:r>
      <w:r>
        <w:rPr>
          <w:spacing w:val="-4"/>
        </w:rPr>
        <w:t xml:space="preserve">VARCHAR(50), </w:t>
      </w:r>
      <w:r>
        <w:rPr>
          <w:spacing w:val="-2"/>
        </w:rPr>
        <w:t>Location</w:t>
      </w:r>
      <w:r>
        <w:tab/>
      </w:r>
      <w:r>
        <w:tab/>
      </w:r>
      <w:r>
        <w:rPr>
          <w:spacing w:val="-2"/>
        </w:rPr>
        <w:t>VARCHAR(50), Salary</w:t>
      </w:r>
      <w:r>
        <w:tab/>
      </w:r>
      <w:r>
        <w:rPr>
          <w:spacing w:val="-2"/>
        </w:rPr>
        <w:t>DECIMAL(10,2)</w:t>
      </w:r>
    </w:p>
    <w:p w14:paraId="3FC831E0">
      <w:pPr>
        <w:spacing w:before="7"/>
        <w:ind w:left="58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3F464FF5">
      <w:pPr>
        <w:pStyle w:val="6"/>
        <w:spacing w:before="240"/>
      </w:pPr>
    </w:p>
    <w:p w14:paraId="092FC228">
      <w:pPr>
        <w:pStyle w:val="6"/>
        <w:ind w:left="58"/>
      </w:pPr>
      <w:r>
        <w:t>--</w:t>
      </w:r>
      <w:r>
        <w:rPr>
          <w:spacing w:val="-12"/>
        </w:rPr>
        <w:t xml:space="preserve"> </w:t>
      </w:r>
      <w:r>
        <w:t>2)</w:t>
      </w:r>
      <w:r>
        <w:rPr>
          <w:spacing w:val="-9"/>
        </w:rPr>
        <w:t xml:space="preserve"> </w:t>
      </w:r>
      <w:r>
        <w:t>Insert</w:t>
      </w:r>
      <w:r>
        <w:rPr>
          <w:spacing w:val="-10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rPr>
          <w:spacing w:val="-2"/>
        </w:rPr>
        <w:t>Records</w:t>
      </w:r>
    </w:p>
    <w:p w14:paraId="3D4872C1">
      <w:pPr>
        <w:pStyle w:val="6"/>
        <w:tabs>
          <w:tab w:val="left" w:pos="7160"/>
        </w:tabs>
        <w:spacing w:before="121" w:line="343" w:lineRule="auto"/>
        <w:ind w:left="58" w:right="131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('Anita',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'2018-06-10',</w:t>
      </w:r>
      <w:r>
        <w:rPr>
          <w:spacing w:val="-15"/>
        </w:rPr>
        <w:t xml:space="preserve"> </w:t>
      </w:r>
      <w:r>
        <w:t>'Mathematics',</w:t>
      </w:r>
      <w:r>
        <w:rPr>
          <w:spacing w:val="-15"/>
        </w:rPr>
        <w:t xml:space="preserve"> </w:t>
      </w:r>
      <w:r>
        <w:t>'Chennai',</w:t>
      </w:r>
      <w:r>
        <w:rPr>
          <w:spacing w:val="-15"/>
        </w:rPr>
        <w:t xml:space="preserve"> </w:t>
      </w:r>
      <w:r>
        <w:t>40000); INSERT INTO Teacher VALUES ('Rahul', 2, '2019-01-15', 'Commerce',</w:t>
      </w:r>
      <w:r>
        <w:tab/>
      </w:r>
      <w:r>
        <w:rPr>
          <w:spacing w:val="-2"/>
        </w:rPr>
        <w:t>'Mumbai',</w:t>
      </w:r>
      <w:r>
        <w:rPr>
          <w:spacing w:val="-13"/>
        </w:rPr>
        <w:t xml:space="preserve"> </w:t>
      </w:r>
      <w:r>
        <w:rPr>
          <w:spacing w:val="-2"/>
        </w:rPr>
        <w:t>38000);</w:t>
      </w:r>
    </w:p>
    <w:p w14:paraId="1A44FBBF">
      <w:pPr>
        <w:pStyle w:val="6"/>
        <w:tabs>
          <w:tab w:val="left" w:pos="6870"/>
          <w:tab w:val="left" w:pos="7172"/>
          <w:tab w:val="left" w:pos="8014"/>
        </w:tabs>
        <w:spacing w:before="2" w:line="343" w:lineRule="auto"/>
        <w:ind w:left="58" w:right="275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('Kiran',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'2017-12-20',</w:t>
      </w:r>
      <w:r>
        <w:rPr>
          <w:spacing w:val="-15"/>
        </w:rPr>
        <w:t xml:space="preserve"> </w:t>
      </w:r>
      <w:r>
        <w:t>'Mathematics',</w:t>
      </w:r>
      <w:r>
        <w:rPr>
          <w:spacing w:val="-15"/>
        </w:rPr>
        <w:t xml:space="preserve"> </w:t>
      </w:r>
      <w:r>
        <w:t>'Delhi',</w:t>
      </w:r>
      <w:r>
        <w:rPr>
          <w:spacing w:val="72"/>
        </w:rPr>
        <w:t xml:space="preserve"> </w:t>
      </w:r>
      <w:r>
        <w:t>45000); INSERT INTO Teacher VALUES ('Latha', 3, '2016-03-19', 'Physics',</w:t>
      </w:r>
      <w:r>
        <w:tab/>
      </w:r>
      <w:r>
        <w:t>'Kochi',</w:t>
      </w:r>
      <w:r>
        <w:rPr>
          <w:spacing w:val="80"/>
        </w:rPr>
        <w:t xml:space="preserve"> </w:t>
      </w:r>
      <w:r>
        <w:t>42000); INSERT INTO Teacher VALUES ('Vivek', 2, '2020-08-21', 'Commerce',</w:t>
      </w:r>
      <w:r>
        <w:tab/>
      </w:r>
      <w:r>
        <w:rPr>
          <w:spacing w:val="-2"/>
        </w:rPr>
        <w:t>'Pune',</w:t>
      </w:r>
      <w:r>
        <w:tab/>
      </w:r>
      <w:r>
        <w:rPr>
          <w:spacing w:val="-4"/>
        </w:rPr>
        <w:t>36000);</w:t>
      </w:r>
    </w:p>
    <w:p w14:paraId="10094E4C">
      <w:pPr>
        <w:pStyle w:val="6"/>
        <w:tabs>
          <w:tab w:val="left" w:pos="6939"/>
        </w:tabs>
        <w:spacing w:before="4" w:line="343" w:lineRule="auto"/>
        <w:ind w:left="58" w:right="82"/>
      </w:pPr>
      <w:r>
        <w:rPr>
          <w:spacing w:val="-2"/>
        </w:rPr>
        <w:t>INSERT</w:t>
      </w:r>
      <w:r>
        <w:rPr>
          <w:spacing w:val="-4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Teacher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7"/>
        </w:rPr>
        <w:t xml:space="preserve"> </w:t>
      </w:r>
      <w:r>
        <w:rPr>
          <w:spacing w:val="-2"/>
        </w:rPr>
        <w:t>('Manoj',</w:t>
      </w:r>
      <w:r>
        <w:rPr>
          <w:spacing w:val="-7"/>
        </w:rPr>
        <w:t xml:space="preserve"> </w:t>
      </w:r>
      <w:r>
        <w:rPr>
          <w:spacing w:val="-2"/>
        </w:rPr>
        <w:t>4,</w:t>
      </w:r>
      <w:r>
        <w:rPr>
          <w:spacing w:val="-6"/>
        </w:rPr>
        <w:t xml:space="preserve"> </w:t>
      </w:r>
      <w:r>
        <w:rPr>
          <w:spacing w:val="-2"/>
        </w:rPr>
        <w:t>'2015-11-25',</w:t>
      </w:r>
      <w:r>
        <w:rPr>
          <w:spacing w:val="-6"/>
        </w:rPr>
        <w:t xml:space="preserve"> </w:t>
      </w:r>
      <w:r>
        <w:rPr>
          <w:spacing w:val="-2"/>
        </w:rPr>
        <w:t>'Chemistry',</w:t>
      </w:r>
      <w:r>
        <w:rPr>
          <w:spacing w:val="80"/>
        </w:rPr>
        <w:t xml:space="preserve"> </w:t>
      </w:r>
      <w:r>
        <w:rPr>
          <w:spacing w:val="-2"/>
        </w:rPr>
        <w:t xml:space="preserve">'Bangalore',46000); </w:t>
      </w:r>
      <w:r>
        <w:t>INSERT INTO Teacher VALUES ('Deepa', 3, '2018-04-30', 'Physics',</w:t>
      </w:r>
      <w:r>
        <w:tab/>
      </w:r>
      <w:r>
        <w:t>'Chennai', 41000);</w:t>
      </w:r>
    </w:p>
    <w:p w14:paraId="3B8AD34E">
      <w:pPr>
        <w:pStyle w:val="6"/>
        <w:spacing w:before="4"/>
        <w:ind w:left="58" w:right="1115"/>
      </w:pPr>
      <w:r>
        <w:rPr>
          <w:spacing w:val="-2"/>
        </w:rPr>
        <w:t>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9"/>
        </w:rPr>
        <w:t xml:space="preserve"> </w:t>
      </w:r>
      <w:r>
        <w:rPr>
          <w:spacing w:val="-2"/>
        </w:rPr>
        <w:t>Teacher</w:t>
      </w:r>
      <w:r>
        <w:rPr>
          <w:spacing w:val="-7"/>
        </w:rPr>
        <w:t xml:space="preserve"> </w:t>
      </w:r>
      <w:r>
        <w:rPr>
          <w:spacing w:val="-2"/>
        </w:rPr>
        <w:t>VALUES</w:t>
      </w:r>
      <w:r>
        <w:rPr>
          <w:spacing w:val="-7"/>
        </w:rPr>
        <w:t xml:space="preserve"> </w:t>
      </w:r>
      <w:r>
        <w:rPr>
          <w:spacing w:val="-2"/>
        </w:rPr>
        <w:t>('Sana',</w:t>
      </w:r>
      <w:r>
        <w:rPr>
          <w:spacing w:val="40"/>
        </w:rPr>
        <w:t xml:space="preserve"> </w:t>
      </w:r>
      <w:r>
        <w:rPr>
          <w:spacing w:val="-2"/>
        </w:rPr>
        <w:t>1,</w:t>
      </w:r>
      <w:r>
        <w:rPr>
          <w:spacing w:val="-4"/>
        </w:rPr>
        <w:t xml:space="preserve"> </w:t>
      </w:r>
      <w:r>
        <w:rPr>
          <w:spacing w:val="-2"/>
        </w:rPr>
        <w:t>'2019-09-14',</w:t>
      </w:r>
      <w:r>
        <w:rPr>
          <w:spacing w:val="-6"/>
        </w:rPr>
        <w:t xml:space="preserve"> </w:t>
      </w:r>
      <w:r>
        <w:rPr>
          <w:spacing w:val="-2"/>
        </w:rPr>
        <w:t>'Mathematics', 'Hyderabad',39000);</w:t>
      </w:r>
    </w:p>
    <w:p w14:paraId="2AD24FB0">
      <w:pPr>
        <w:pStyle w:val="6"/>
        <w:tabs>
          <w:tab w:val="left" w:pos="7302"/>
        </w:tabs>
        <w:spacing w:before="120"/>
        <w:ind w:left="58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Teacher</w:t>
      </w:r>
      <w:r>
        <w:rPr>
          <w:spacing w:val="-5"/>
        </w:rPr>
        <w:t xml:space="preserve"> 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('Thomas',2,</w:t>
      </w:r>
      <w:r>
        <w:rPr>
          <w:spacing w:val="-5"/>
        </w:rPr>
        <w:t xml:space="preserve"> </w:t>
      </w:r>
      <w:r>
        <w:rPr>
          <w:spacing w:val="-2"/>
        </w:rPr>
        <w:t>'2018-02-07',</w:t>
      </w:r>
      <w:r>
        <w:rPr>
          <w:spacing w:val="-1"/>
        </w:rPr>
        <w:t xml:space="preserve"> </w:t>
      </w:r>
      <w:r>
        <w:rPr>
          <w:spacing w:val="-2"/>
        </w:rPr>
        <w:t>'Commerce',</w:t>
      </w:r>
      <w:r>
        <w:tab/>
      </w:r>
      <w:r>
        <w:t>'Delhi',</w:t>
      </w:r>
      <w:r>
        <w:rPr>
          <w:spacing w:val="64"/>
          <w:w w:val="150"/>
        </w:rPr>
        <w:t xml:space="preserve"> </w:t>
      </w:r>
      <w:r>
        <w:rPr>
          <w:spacing w:val="-2"/>
        </w:rPr>
        <w:t>37000);</w:t>
      </w:r>
    </w:p>
    <w:p w14:paraId="41806D1A">
      <w:pPr>
        <w:pStyle w:val="6"/>
        <w:spacing w:before="120" w:line="688" w:lineRule="auto"/>
        <w:ind w:left="58" w:right="367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Teacher</w:t>
      </w:r>
      <w:r>
        <w:rPr>
          <w:spacing w:val="-15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('Priya',</w:t>
      </w:r>
      <w:r>
        <w:rPr>
          <w:spacing w:val="-15"/>
        </w:rPr>
        <w:t xml:space="preserve"> </w:t>
      </w:r>
      <w:r>
        <w:t>4,</w:t>
      </w:r>
      <w:r>
        <w:rPr>
          <w:spacing w:val="-15"/>
        </w:rPr>
        <w:t xml:space="preserve"> </w:t>
      </w:r>
      <w:r>
        <w:t>'2017-10-11',</w:t>
      </w:r>
      <w:r>
        <w:rPr>
          <w:spacing w:val="-15"/>
        </w:rPr>
        <w:t xml:space="preserve"> </w:t>
      </w:r>
      <w:r>
        <w:t>'Chemistry',</w:t>
      </w:r>
      <w:r>
        <w:rPr>
          <w:spacing w:val="53"/>
        </w:rPr>
        <w:t xml:space="preserve"> </w:t>
      </w:r>
      <w:r>
        <w:t>'Kolkata',</w:t>
      </w:r>
      <w:r>
        <w:rPr>
          <w:spacing w:val="-15"/>
        </w:rPr>
        <w:t xml:space="preserve"> </w:t>
      </w:r>
      <w:r>
        <w:t>44000); COMMIT;</w:t>
      </w:r>
      <w:r>
        <w:rPr>
          <w:spacing w:val="80"/>
        </w:rPr>
        <w:t xml:space="preserve"> </w:t>
      </w:r>
      <w:r>
        <w:t>-- commit initial data insert</w:t>
      </w:r>
    </w:p>
    <w:p w14:paraId="2106AF61">
      <w:pPr>
        <w:pStyle w:val="6"/>
        <w:spacing w:after="0" w:line="68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8051E8D">
      <w:pPr>
        <w:pStyle w:val="6"/>
        <w:spacing w:before="82" w:line="345" w:lineRule="auto"/>
        <w:ind w:left="58" w:right="2940"/>
      </w:pPr>
      <w:r>
        <w:rPr>
          <w:spacing w:val="-2"/>
        </w:rPr>
        <w:t>--</w:t>
      </w:r>
      <w:r>
        <w:rPr>
          <w:spacing w:val="-8"/>
        </w:rPr>
        <w:t xml:space="preserve"> </w:t>
      </w:r>
      <w:r>
        <w:rPr>
          <w:spacing w:val="-2"/>
        </w:rPr>
        <w:t>3)</w:t>
      </w:r>
      <w:r>
        <w:rPr>
          <w:spacing w:val="-8"/>
        </w:rPr>
        <w:t xml:space="preserve"> </w:t>
      </w:r>
      <w:r>
        <w:rPr>
          <w:spacing w:val="-2"/>
        </w:rPr>
        <w:t>Give</w:t>
      </w:r>
      <w:r>
        <w:rPr>
          <w:spacing w:val="-8"/>
        </w:rPr>
        <w:t xml:space="preserve"> </w:t>
      </w:r>
      <w:r>
        <w:rPr>
          <w:spacing w:val="-2"/>
        </w:rPr>
        <w:t>25%</w:t>
      </w:r>
      <w:r>
        <w:rPr>
          <w:spacing w:val="-8"/>
        </w:rPr>
        <w:t xml:space="preserve"> </w:t>
      </w:r>
      <w:r>
        <w:rPr>
          <w:spacing w:val="-2"/>
        </w:rPr>
        <w:t>increment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Mathematics</w:t>
      </w:r>
      <w:r>
        <w:rPr>
          <w:spacing w:val="-7"/>
        </w:rPr>
        <w:t xml:space="preserve"> </w:t>
      </w:r>
      <w:r>
        <w:rPr>
          <w:spacing w:val="-2"/>
        </w:rPr>
        <w:t xml:space="preserve">department </w:t>
      </w:r>
      <w:r>
        <w:t>UPDATE Teacher</w:t>
      </w:r>
    </w:p>
    <w:p w14:paraId="46A1B6B7">
      <w:pPr>
        <w:pStyle w:val="6"/>
        <w:spacing w:line="274" w:lineRule="exact"/>
        <w:ind w:left="58"/>
      </w:pPr>
      <w:r>
        <w:t>SET</w:t>
      </w:r>
      <w:r>
        <w:rPr>
          <w:spacing w:val="-13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Salary</w:t>
      </w:r>
      <w:r>
        <w:rPr>
          <w:spacing w:val="-12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4"/>
        </w:rPr>
        <w:t>1.25</w:t>
      </w:r>
    </w:p>
    <w:p w14:paraId="0C857385">
      <w:pPr>
        <w:pStyle w:val="6"/>
        <w:spacing w:before="120"/>
        <w:ind w:left="58"/>
      </w:pPr>
      <w:r>
        <w:t>WHERE</w:t>
      </w:r>
      <w:r>
        <w:rPr>
          <w:spacing w:val="-15"/>
        </w:rPr>
        <w:t xml:space="preserve"> </w:t>
      </w:r>
      <w:r>
        <w:t>Dept_Name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'Mathematics';</w:t>
      </w:r>
    </w:p>
    <w:p w14:paraId="0AE041EF">
      <w:pPr>
        <w:pStyle w:val="6"/>
        <w:spacing w:before="240"/>
      </w:pPr>
    </w:p>
    <w:p w14:paraId="57283427">
      <w:pPr>
        <w:pStyle w:val="6"/>
        <w:ind w:left="58"/>
      </w:pPr>
      <w:r>
        <w:t>SAVEPOINT</w:t>
      </w:r>
      <w:r>
        <w:rPr>
          <w:spacing w:val="-13"/>
        </w:rPr>
        <w:t xml:space="preserve"> </w:t>
      </w:r>
      <w:r>
        <w:t>A;</w:t>
      </w:r>
      <w:r>
        <w:rPr>
          <w:spacing w:val="35"/>
        </w:rPr>
        <w:t xml:space="preserve"> </w:t>
      </w:r>
      <w:r>
        <w:t>--</w:t>
      </w:r>
      <w:r>
        <w:rPr>
          <w:spacing w:val="-13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savepoint</w:t>
      </w:r>
      <w:r>
        <w:rPr>
          <w:spacing w:val="-14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math</w:t>
      </w:r>
      <w:r>
        <w:rPr>
          <w:spacing w:val="-12"/>
        </w:rPr>
        <w:t xml:space="preserve"> </w:t>
      </w:r>
      <w:r>
        <w:rPr>
          <w:spacing w:val="-2"/>
        </w:rPr>
        <w:t>increment</w:t>
      </w:r>
    </w:p>
    <w:p w14:paraId="1D060D5B">
      <w:pPr>
        <w:pStyle w:val="6"/>
        <w:spacing w:before="240"/>
      </w:pPr>
    </w:p>
    <w:p w14:paraId="213A39BD">
      <w:pPr>
        <w:pStyle w:val="6"/>
        <w:spacing w:line="343" w:lineRule="auto"/>
        <w:ind w:left="58" w:right="3006"/>
      </w:pPr>
      <w:r>
        <w:t>--</w:t>
      </w:r>
      <w:r>
        <w:rPr>
          <w:spacing w:val="-15"/>
        </w:rPr>
        <w:t xml:space="preserve"> </w:t>
      </w:r>
      <w:r>
        <w:t>4)</w:t>
      </w:r>
      <w:r>
        <w:rPr>
          <w:spacing w:val="-15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>ROLLBACK</w:t>
      </w:r>
      <w:r>
        <w:rPr>
          <w:spacing w:val="-15"/>
        </w:rPr>
        <w:t xml:space="preserve"> </w:t>
      </w:r>
      <w:r>
        <w:t>(rollback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undo</w:t>
      </w:r>
      <w:r>
        <w:rPr>
          <w:spacing w:val="-15"/>
        </w:rPr>
        <w:t xml:space="preserve"> </w:t>
      </w:r>
      <w:r>
        <w:t>maths</w:t>
      </w:r>
      <w:r>
        <w:rPr>
          <w:spacing w:val="-15"/>
        </w:rPr>
        <w:t xml:space="preserve"> </w:t>
      </w:r>
      <w:r>
        <w:t xml:space="preserve">increment) </w:t>
      </w:r>
      <w:r>
        <w:rPr>
          <w:spacing w:val="-2"/>
        </w:rPr>
        <w:t>ROLLBACK;</w:t>
      </w:r>
    </w:p>
    <w:p w14:paraId="463E62D2">
      <w:pPr>
        <w:pStyle w:val="6"/>
        <w:spacing w:before="123"/>
      </w:pPr>
    </w:p>
    <w:p w14:paraId="225BA26A">
      <w:pPr>
        <w:pStyle w:val="6"/>
        <w:spacing w:line="343" w:lineRule="auto"/>
        <w:ind w:left="58" w:right="3998"/>
      </w:pPr>
      <w:r>
        <w:t>--</w:t>
      </w:r>
      <w:r>
        <w:rPr>
          <w:spacing w:val="-15"/>
        </w:rPr>
        <w:t xml:space="preserve"> </w:t>
      </w:r>
      <w:r>
        <w:t>5)</w:t>
      </w:r>
      <w:r>
        <w:rPr>
          <w:spacing w:val="-15"/>
        </w:rPr>
        <w:t xml:space="preserve"> </w:t>
      </w:r>
      <w:r>
        <w:t>Give</w:t>
      </w:r>
      <w:r>
        <w:rPr>
          <w:spacing w:val="-15"/>
        </w:rPr>
        <w:t xml:space="preserve"> </w:t>
      </w:r>
      <w:r>
        <w:t>15%</w:t>
      </w:r>
      <w:r>
        <w:rPr>
          <w:spacing w:val="-15"/>
        </w:rPr>
        <w:t xml:space="preserve"> </w:t>
      </w:r>
      <w:r>
        <w:t>increment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Commerce</w:t>
      </w:r>
      <w:r>
        <w:rPr>
          <w:spacing w:val="-15"/>
        </w:rPr>
        <w:t xml:space="preserve"> </w:t>
      </w:r>
      <w:r>
        <w:t>department UPDATE Teacher</w:t>
      </w:r>
    </w:p>
    <w:p w14:paraId="591A4B2B">
      <w:pPr>
        <w:pStyle w:val="6"/>
        <w:spacing w:before="3" w:line="343" w:lineRule="auto"/>
        <w:ind w:left="58" w:right="5491"/>
      </w:pPr>
      <w:r>
        <w:t xml:space="preserve">SET Salary = Salary * 1.15 </w:t>
      </w:r>
      <w:r>
        <w:rPr>
          <w:spacing w:val="-2"/>
        </w:rPr>
        <w:t>WHERE</w:t>
      </w:r>
      <w:r>
        <w:rPr>
          <w:spacing w:val="-13"/>
        </w:rPr>
        <w:t xml:space="preserve"> </w:t>
      </w:r>
      <w:r>
        <w:rPr>
          <w:spacing w:val="-2"/>
        </w:rPr>
        <w:t>Dept_Name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'Commerce';</w:t>
      </w:r>
    </w:p>
    <w:p w14:paraId="26F3B270">
      <w:pPr>
        <w:pStyle w:val="6"/>
        <w:spacing w:before="123"/>
      </w:pPr>
    </w:p>
    <w:p w14:paraId="7A00EA45">
      <w:pPr>
        <w:pStyle w:val="6"/>
        <w:spacing w:line="343" w:lineRule="auto"/>
        <w:ind w:left="58" w:right="6684"/>
      </w:pPr>
      <w:r>
        <w:t>--</w:t>
      </w:r>
      <w:r>
        <w:rPr>
          <w:spacing w:val="-15"/>
        </w:rPr>
        <w:t xml:space="preserve"> </w:t>
      </w:r>
      <w:r>
        <w:t>6)</w:t>
      </w:r>
      <w:r>
        <w:rPr>
          <w:spacing w:val="-15"/>
        </w:rPr>
        <w:t xml:space="preserve"> </w:t>
      </w:r>
      <w:r>
        <w:t>Perform</w:t>
      </w:r>
      <w:r>
        <w:rPr>
          <w:spacing w:val="-15"/>
        </w:rPr>
        <w:t xml:space="preserve"> </w:t>
      </w:r>
      <w:r>
        <w:t xml:space="preserve">COMMIT </w:t>
      </w:r>
      <w:r>
        <w:rPr>
          <w:spacing w:val="-2"/>
        </w:rPr>
        <w:t>COMMIT;</w:t>
      </w:r>
    </w:p>
    <w:p w14:paraId="4299FB41">
      <w:pPr>
        <w:pStyle w:val="6"/>
        <w:spacing w:before="122"/>
      </w:pPr>
    </w:p>
    <w:p w14:paraId="60B6EE32">
      <w:pPr>
        <w:pStyle w:val="6"/>
        <w:spacing w:before="1" w:line="345" w:lineRule="auto"/>
        <w:ind w:left="58" w:right="5914"/>
      </w:pPr>
      <w:r>
        <w:t>--</w:t>
      </w:r>
      <w:r>
        <w:rPr>
          <w:spacing w:val="-15"/>
        </w:rPr>
        <w:t xml:space="preserve"> </w:t>
      </w:r>
      <w:r>
        <w:t>Extra</w:t>
      </w:r>
      <w:r>
        <w:rPr>
          <w:spacing w:val="-15"/>
        </w:rPr>
        <w:t xml:space="preserve"> </w:t>
      </w:r>
      <w:r>
        <w:t>Save</w:t>
      </w:r>
      <w:r>
        <w:rPr>
          <w:spacing w:val="-15"/>
        </w:rPr>
        <w:t xml:space="preserve"> </w:t>
      </w:r>
      <w:r>
        <w:t>point</w:t>
      </w:r>
      <w:r>
        <w:rPr>
          <w:spacing w:val="-15"/>
        </w:rPr>
        <w:t xml:space="preserve"> </w:t>
      </w:r>
      <w:r>
        <w:t>after</w:t>
      </w:r>
      <w:r>
        <w:rPr>
          <w:spacing w:val="-15"/>
        </w:rPr>
        <w:t xml:space="preserve"> </w:t>
      </w:r>
      <w:r>
        <w:t>commit SAVEPOINT B;</w:t>
      </w:r>
    </w:p>
    <w:p w14:paraId="7B5B3CDC">
      <w:pPr>
        <w:pStyle w:val="6"/>
        <w:spacing w:before="117"/>
      </w:pPr>
    </w:p>
    <w:p w14:paraId="2219BC43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252730</wp:posOffset>
            </wp:positionV>
            <wp:extent cx="5731510" cy="3223260"/>
            <wp:effectExtent l="0" t="0" r="0" b="0"/>
            <wp:wrapNone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66BAD97D">
      <w:pPr>
        <w:spacing w:after="0"/>
        <w:jc w:val="left"/>
        <w:rPr>
          <w:b/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E000055">
      <w:pPr>
        <w:spacing w:before="82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PROGRAM:10</w:t>
      </w:r>
    </w:p>
    <w:p w14:paraId="5595E23D">
      <w:pPr>
        <w:spacing w:before="12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CURSORS.</w:t>
      </w:r>
    </w:p>
    <w:p w14:paraId="7AC67DAA">
      <w:pPr>
        <w:pStyle w:val="6"/>
        <w:rPr>
          <w:b/>
        </w:rPr>
      </w:pPr>
    </w:p>
    <w:p w14:paraId="73D920B4">
      <w:pPr>
        <w:pStyle w:val="6"/>
        <w:spacing w:before="84"/>
        <w:rPr>
          <w:b/>
        </w:rPr>
      </w:pPr>
    </w:p>
    <w:p w14:paraId="110A7DA6">
      <w:pPr>
        <w:pStyle w:val="6"/>
      </w:pPr>
      <w:r>
        <w:t>To</w:t>
      </w:r>
      <w:r>
        <w:rPr>
          <w:spacing w:val="-5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Cursors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MySQL</w:t>
      </w:r>
      <w:r>
        <w:rPr>
          <w:spacing w:val="-15"/>
        </w:rPr>
        <w:t xml:space="preserve"> </w:t>
      </w:r>
      <w:r>
        <w:t>to process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one-by-</w:t>
      </w:r>
      <w:r>
        <w:rPr>
          <w:spacing w:val="-4"/>
        </w:rPr>
        <w:t>one.</w:t>
      </w:r>
    </w:p>
    <w:p w14:paraId="0C1EF150">
      <w:pPr>
        <w:pStyle w:val="6"/>
        <w:spacing w:before="1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286385</wp:posOffset>
                </wp:positionV>
                <wp:extent cx="3048000" cy="1270"/>
                <wp:effectExtent l="0" t="0" r="0" b="0"/>
                <wp:wrapTopAndBottom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2" o:spid="_x0000_s1026" o:spt="100" style="position:absolute;left:0pt;margin-left:72pt;margin-top:22.55pt;height:0.1pt;width:240pt;mso-position-horizontal-relative:page;mso-wrap-distance-bottom:0pt;mso-wrap-distance-top:0pt;z-index:-251624448;mso-width-relative:page;mso-height-relative:page;" filled="f" stroked="t" coordsize="3048000,1" o:gfxdata="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oaW2PNQAAAAJAQAADwAAAAAAAAABACAA&#10;AAAiAAAAZHJzL2Rvd25yZXYueG1sUEsBAhQAFAAAAAgAh07iQO5mdzARAgAAfAQAAA4AAAAAAAAA&#10;AQAgAAAAIwEAAGRycy9lMm9Eb2MueG1sUEsFBgAAAAAGAAYAWQEAAKYFAAAAAA==&#10;" path="m0,0l3048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A7C6B10">
      <w:pPr>
        <w:pStyle w:val="6"/>
        <w:spacing w:before="182" w:line="398" w:lineRule="auto"/>
        <w:ind w:right="4156"/>
      </w:pPr>
      <w:r>
        <w:t>Example Program: Cursor Demonstration</w:t>
      </w:r>
      <w:r>
        <w:rPr>
          <w:spacing w:val="40"/>
        </w:rPr>
        <w:t xml:space="preserve"> </w:t>
      </w:r>
      <w:r>
        <w:t>Suppose</w:t>
      </w:r>
      <w:r>
        <w:rPr>
          <w:spacing w:val="-8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table</w:t>
      </w:r>
      <w:r>
        <w:rPr>
          <w:spacing w:val="-11"/>
        </w:rPr>
        <w:t xml:space="preserve"> </w:t>
      </w:r>
      <w:r>
        <w:t>Teacher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fields:</w:t>
      </w:r>
    </w:p>
    <w:p w14:paraId="62C5EA82">
      <w:pPr>
        <w:pStyle w:val="6"/>
        <w:spacing w:before="1"/>
      </w:pPr>
      <w:r>
        <w:t>(Name,</w:t>
      </w:r>
      <w:r>
        <w:rPr>
          <w:spacing w:val="-3"/>
        </w:rPr>
        <w:t xml:space="preserve"> </w:t>
      </w:r>
      <w:r>
        <w:t>Dept_Name,</w:t>
      </w:r>
      <w:r>
        <w:rPr>
          <w:spacing w:val="-2"/>
        </w:rPr>
        <w:t xml:space="preserve"> Salary)</w:t>
      </w:r>
    </w:p>
    <w:p w14:paraId="5310E6A0">
      <w:pPr>
        <w:pStyle w:val="6"/>
        <w:spacing w:before="180" w:line="259" w:lineRule="auto"/>
      </w:pPr>
      <w:r>
        <w:t>We’ll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cursor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teacher’s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or store in another table).</w:t>
      </w:r>
    </w:p>
    <w:p w14:paraId="07A3E3ED">
      <w:pPr>
        <w:pStyle w:val="6"/>
        <w:spacing w:before="17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273685</wp:posOffset>
                </wp:positionV>
                <wp:extent cx="3048000" cy="1270"/>
                <wp:effectExtent l="0" t="0" r="0" b="0"/>
                <wp:wrapTopAndBottom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72pt;margin-top:21.55pt;height:0.1pt;width:240pt;mso-position-horizontal-relative:page;mso-wrap-distance-bottom:0pt;mso-wrap-distance-top:0pt;z-index:-251624448;mso-width-relative:page;mso-height-relative:page;" filled="f" stroked="t" coordsize="3048000,1" o:gfxdata="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EZXDNQAAAAJAQAADwAAAAAAAAABACAA&#10;AAAiAAAAZHJzL2Rvd25yZXYueG1sUEsBAhQAFAAAAAgAh07iQNVIslERAgAAfAQAAA4AAAAAAAAA&#10;AQAgAAAAIwEAAGRycy9lMm9Eb2MueG1sUEsFBgAAAAAGAAYAWQEAAKYFAAAAAA==&#10;" path="m0,0l3048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16EB3F8">
      <w:pPr>
        <w:pStyle w:val="6"/>
        <w:spacing w:before="182" w:line="398" w:lineRule="auto"/>
        <w:ind w:right="5335"/>
      </w:pPr>
      <w:r>
        <w:rPr>
          <w:w w:val="95"/>
        </w:rPr>
        <w:t>Step</w:t>
      </w:r>
      <w:r>
        <w:rPr>
          <w:spacing w:val="-9"/>
          <w:w w:val="95"/>
        </w:rPr>
        <w:t xml:space="preserve"> </w:t>
      </w:r>
      <w:r>
        <w:rPr>
          <w:w w:val="80"/>
        </w:rPr>
        <w:t xml:space="preserve">1️: </w:t>
      </w:r>
      <w:r>
        <w:rPr>
          <w:w w:val="95"/>
        </w:rPr>
        <w:t>Create</w:t>
      </w:r>
      <w:r>
        <w:rPr>
          <w:spacing w:val="-9"/>
          <w:w w:val="95"/>
        </w:rPr>
        <w:t xml:space="preserve"> </w:t>
      </w:r>
      <w:r>
        <w:rPr>
          <w:w w:val="95"/>
        </w:rPr>
        <w:t>and</w:t>
      </w:r>
      <w:r>
        <w:rPr>
          <w:spacing w:val="-7"/>
          <w:w w:val="95"/>
        </w:rPr>
        <w:t xml:space="preserve"> </w:t>
      </w:r>
      <w:r>
        <w:rPr>
          <w:w w:val="95"/>
        </w:rPr>
        <w:t>Insert</w:t>
      </w:r>
      <w:r>
        <w:rPr>
          <w:spacing w:val="-8"/>
          <w:w w:val="95"/>
        </w:rPr>
        <w:t xml:space="preserve"> </w:t>
      </w:r>
      <w:r>
        <w:rPr>
          <w:w w:val="95"/>
        </w:rPr>
        <w:t xml:space="preserve">Records </w:t>
      </w:r>
      <w:r>
        <w:t>CREATE TABLE Teacher (</w:t>
      </w:r>
    </w:p>
    <w:p w14:paraId="166A05A9">
      <w:pPr>
        <w:pStyle w:val="6"/>
        <w:spacing w:line="274" w:lineRule="exact"/>
        <w:ind w:left="240"/>
      </w:pPr>
      <w:r>
        <w:t>Name</w:t>
      </w:r>
      <w:r>
        <w:rPr>
          <w:spacing w:val="-8"/>
        </w:rPr>
        <w:t xml:space="preserve"> VARCHAR(50️),</w:t>
      </w:r>
    </w:p>
    <w:p w14:paraId="0F2F2FAD">
      <w:pPr>
        <w:pStyle w:val="6"/>
        <w:spacing w:before="183" w:line="398" w:lineRule="auto"/>
        <w:ind w:left="240" w:right="5664"/>
      </w:pPr>
      <w:r>
        <w:rPr>
          <w:w w:val="90"/>
        </w:rPr>
        <w:t xml:space="preserve">Dept_Name VARCHAR(30️), </w:t>
      </w:r>
      <w:r>
        <w:rPr>
          <w:spacing w:val="-2"/>
          <w:w w:val="90"/>
        </w:rPr>
        <w:t>Salary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DECIMAL(1️0️,2)</w:t>
      </w:r>
    </w:p>
    <w:p w14:paraId="430FF4C6">
      <w:pPr>
        <w:spacing w:before="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4A2CFE30">
      <w:pPr>
        <w:pStyle w:val="6"/>
      </w:pPr>
    </w:p>
    <w:p w14:paraId="25634FBC">
      <w:pPr>
        <w:pStyle w:val="6"/>
        <w:spacing w:before="87"/>
      </w:pPr>
    </w:p>
    <w:p w14:paraId="7E327E59">
      <w:pPr>
        <w:pStyle w:val="6"/>
      </w:pPr>
      <w:r>
        <w:rPr>
          <w:spacing w:val="-2"/>
        </w:rPr>
        <w:t>INSERT</w:t>
      </w:r>
      <w:r>
        <w:rPr>
          <w:spacing w:val="-6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Teacher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6F99B5CE">
      <w:pPr>
        <w:pStyle w:val="6"/>
        <w:spacing w:before="182" w:line="398" w:lineRule="auto"/>
        <w:ind w:right="5850"/>
      </w:pPr>
      <w:r>
        <w:rPr>
          <w:w w:val="75"/>
        </w:rPr>
        <w:t>('Ravi',</w:t>
      </w:r>
      <w:r>
        <w:t xml:space="preserve"> </w:t>
      </w:r>
      <w:r>
        <w:rPr>
          <w:w w:val="75"/>
        </w:rPr>
        <w:t xml:space="preserve">'Mathematics', 50️0️0️0️), </w:t>
      </w:r>
      <w:r>
        <w:rPr>
          <w:w w:val="85"/>
        </w:rPr>
        <w:t>('Meena',</w:t>
      </w:r>
      <w:r>
        <w:rPr>
          <w:spacing w:val="-8"/>
          <w:w w:val="85"/>
        </w:rPr>
        <w:t xml:space="preserve"> </w:t>
      </w:r>
      <w:r>
        <w:rPr>
          <w:w w:val="85"/>
        </w:rPr>
        <w:t>'Commerce',</w:t>
      </w:r>
      <w:r>
        <w:rPr>
          <w:spacing w:val="-6"/>
          <w:w w:val="85"/>
        </w:rPr>
        <w:t xml:space="preserve"> </w:t>
      </w:r>
      <w:r>
        <w:rPr>
          <w:w w:val="75"/>
        </w:rPr>
        <w:t xml:space="preserve">480️0️0️), </w:t>
      </w:r>
      <w:r>
        <w:rPr>
          <w:w w:val="90"/>
        </w:rPr>
        <w:t>('Suresh',</w:t>
      </w:r>
      <w:r>
        <w:rPr>
          <w:spacing w:val="-9"/>
          <w:w w:val="90"/>
        </w:rPr>
        <w:t xml:space="preserve"> </w:t>
      </w:r>
      <w:r>
        <w:rPr>
          <w:w w:val="90"/>
        </w:rPr>
        <w:t>'Physics',</w:t>
      </w:r>
      <w:r>
        <w:rPr>
          <w:spacing w:val="-9"/>
          <w:w w:val="90"/>
        </w:rPr>
        <w:t xml:space="preserve"> </w:t>
      </w:r>
      <w:r>
        <w:rPr>
          <w:w w:val="75"/>
        </w:rPr>
        <w:t xml:space="preserve">520️0️0️), ('Priya', 'Mathematics', 51️0️0️0️), </w:t>
      </w:r>
      <w:r>
        <w:rPr>
          <w:w w:val="90"/>
        </w:rPr>
        <w:t xml:space="preserve">('Arun', 'Commerce', </w:t>
      </w:r>
      <w:r>
        <w:rPr>
          <w:w w:val="75"/>
        </w:rPr>
        <w:t>550️0️0️);</w:t>
      </w:r>
    </w:p>
    <w:p w14:paraId="293DAA56">
      <w:pPr>
        <w:pStyle w:val="6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172085</wp:posOffset>
                </wp:positionV>
                <wp:extent cx="3048000" cy="1270"/>
                <wp:effectExtent l="0" t="0" r="0" b="0"/>
                <wp:wrapTopAndBottom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o:spt="100" style="position:absolute;left:0pt;margin-left:72pt;margin-top:13.55pt;height:0.1pt;width:240pt;mso-position-horizontal-relative:page;mso-wrap-distance-bottom:0pt;mso-wrap-distance-top:0pt;z-index:-251623424;mso-width-relative:page;mso-height-relative:page;" filled="f" stroked="t" coordsize="3048000,1" o:gfxdata="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a/gRB1AAAAAkBAAAPAAAAAAAAAAEAIAAA&#10;ACIAAABkcnMvZG93bnJldi54bWxQSwECFAAUAAAACACHTuJANYSYrxACAAB8BAAADgAAAAAAAAAB&#10;ACAAAAAjAQAAZHJzL2Uyb0RvYy54bWxQSwUGAAAAAAYABgBZAQAApQUAAAAA&#10;" path="m0,0l3048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10EF420">
      <w:pPr>
        <w:pStyle w:val="6"/>
        <w:spacing w:before="182" w:line="396" w:lineRule="auto"/>
        <w:ind w:right="3501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Cursor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(Optional) CREATE TABLE Teacher_Summary (</w:t>
      </w:r>
    </w:p>
    <w:p w14:paraId="225932B7">
      <w:pPr>
        <w:pStyle w:val="6"/>
        <w:spacing w:before="4" w:line="398" w:lineRule="auto"/>
        <w:ind w:left="240" w:right="5335" w:hanging="5"/>
      </w:pPr>
      <w:r>
        <w:rPr>
          <w:w w:val="90"/>
        </w:rPr>
        <w:t xml:space="preserve">Teacher_Name VARCHAR(50️), </w:t>
      </w:r>
      <w:r>
        <w:rPr>
          <w:spacing w:val="-6"/>
        </w:rPr>
        <w:t>Dept</w:t>
      </w:r>
      <w:r>
        <w:rPr>
          <w:spacing w:val="-9"/>
        </w:rPr>
        <w:t xml:space="preserve"> </w:t>
      </w:r>
      <w:r>
        <w:rPr>
          <w:spacing w:val="-6"/>
        </w:rPr>
        <w:t>VARCHAR(30️),</w:t>
      </w:r>
    </w:p>
    <w:p w14:paraId="30B2E0D5">
      <w:pPr>
        <w:pStyle w:val="6"/>
        <w:ind w:left="240"/>
      </w:pPr>
      <w:r>
        <w:t>Current_Salary</w:t>
      </w:r>
      <w:r>
        <w:rPr>
          <w:spacing w:val="-8"/>
        </w:rPr>
        <w:t xml:space="preserve"> </w:t>
      </w:r>
      <w:r>
        <w:rPr>
          <w:spacing w:val="-2"/>
          <w:w w:val="85"/>
        </w:rPr>
        <w:t>DECIMAL(1️0️,2)</w:t>
      </w:r>
    </w:p>
    <w:p w14:paraId="4086C8F9">
      <w:pPr>
        <w:spacing w:before="18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60A2B77A">
      <w:pPr>
        <w:spacing w:after="0"/>
        <w:jc w:val="left"/>
        <w:rPr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B32716E">
      <w:pPr>
        <w:pStyle w:val="6"/>
        <w:spacing w:before="120" w:after="1"/>
        <w:rPr>
          <w:sz w:val="20"/>
        </w:rPr>
      </w:pPr>
    </w:p>
    <w:p w14:paraId="6C41F9E6">
      <w:pPr>
        <w:pStyle w:val="6"/>
        <w:spacing w:line="20" w:lineRule="exact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048000" cy="6350"/>
                <wp:effectExtent l="9525" t="0" r="0" b="3175"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0" cy="6350"/>
                          <a:chOff x="0" y="0"/>
                          <a:chExt cx="3048000" cy="63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3093"/>
                            <a:ext cx="304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</a:pathLst>
                          </a:custGeom>
                          <a:ln w="618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240pt;" coordsize="3048000,6350" o:gfxdata="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yuFdnTAAAAAwEAAA8AAAAAAAAAAQAgAAAAIgAAAGRycy9kb3ducmV2LnhtbFBLAQIUABQAAAAI&#10;AIdO4kAff/pCZAIAAKsFAAAOAAAAAAAAAAEAIAAAACIBAABkcnMvZTJvRG9jLnhtbFBLBQYAAAAA&#10;BgAGAFkBAAD4BQAAAAA=&#10;">
                <o:lock v:ext="edit" aspectratio="f"/>
                <v:shape id="Graphic 46" o:spid="_x0000_s1026" o:spt="100" style="position:absolute;left:0;top:3093;height:1270;width:3048000;" filled="f" stroked="t" coordsize="3048000,1" o:gfxdata="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635rsAAADb&#10;AAAADwAAAAAAAAABACAAAAAiAAAAZHJzL2Rvd25yZXYueG1sUEsBAhQAFAAAAAgAh07iQDMvBZ47&#10;AAAAOQAAABAAAAAAAAAAAQAgAAAACgEAAGRycy9zaGFwZXhtbC54bWxQSwUGAAAAAAYABgBbAQAA&#10;tAMAAAAA&#10;" path="m0,0l3048000,0e">
                  <v:fill on="f" focussize="0,0"/>
                  <v:stroke weight="0.487086614173228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19ABEAD">
      <w:pPr>
        <w:pStyle w:val="6"/>
        <w:spacing w:before="167" w:line="398" w:lineRule="auto"/>
        <w:ind w:right="5664"/>
      </w:pPr>
      <w:r>
        <w:t>Step</w:t>
      </w:r>
      <w:r>
        <w:rPr>
          <w:spacing w:val="-12"/>
        </w:rPr>
        <w:t xml:space="preserve"> </w:t>
      </w:r>
      <w:r>
        <w:t>3:</w:t>
      </w:r>
      <w:r>
        <w:rPr>
          <w:spacing w:val="-12"/>
        </w:rPr>
        <w:t xml:space="preserve"> </w:t>
      </w:r>
      <w:r>
        <w:t>Cursor</w:t>
      </w:r>
      <w:r>
        <w:rPr>
          <w:spacing w:val="-14"/>
        </w:rPr>
        <w:t xml:space="preserve"> </w:t>
      </w:r>
      <w:r>
        <w:t>Program DELIMITER $$</w:t>
      </w:r>
    </w:p>
    <w:p w14:paraId="7029AF20">
      <w:pPr>
        <w:pStyle w:val="6"/>
        <w:spacing w:before="181"/>
      </w:pPr>
    </w:p>
    <w:p w14:paraId="43B4EBAE">
      <w:pPr>
        <w:pStyle w:val="6"/>
        <w:spacing w:line="398" w:lineRule="auto"/>
        <w:ind w:right="4471"/>
      </w:pPr>
      <w:r>
        <w:rPr>
          <w:spacing w:val="-2"/>
        </w:rPr>
        <w:t>CREATE</w:t>
      </w:r>
      <w:r>
        <w:rPr>
          <w:spacing w:val="-6"/>
        </w:rPr>
        <w:t xml:space="preserve"> </w:t>
      </w:r>
      <w:r>
        <w:rPr>
          <w:spacing w:val="-2"/>
        </w:rPr>
        <w:t>PROCEDURE</w:t>
      </w:r>
      <w:r>
        <w:rPr>
          <w:spacing w:val="-9"/>
        </w:rPr>
        <w:t xml:space="preserve"> </w:t>
      </w:r>
      <w:r>
        <w:rPr>
          <w:spacing w:val="-2"/>
        </w:rPr>
        <w:t>Display_Teachers() BEGIN</w:t>
      </w:r>
    </w:p>
    <w:p w14:paraId="556066ED">
      <w:pPr>
        <w:pStyle w:val="6"/>
        <w:spacing w:before="1" w:line="398" w:lineRule="auto"/>
        <w:ind w:left="240" w:right="4471"/>
      </w:pPr>
      <w:r>
        <w:t>--</w:t>
      </w:r>
      <w:r>
        <w:rPr>
          <w:spacing w:val="-7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hold</w:t>
      </w:r>
      <w:r>
        <w:rPr>
          <w:spacing w:val="-6"/>
        </w:rPr>
        <w:t xml:space="preserve"> </w:t>
      </w:r>
      <w:r>
        <w:t>cursor</w:t>
      </w:r>
      <w:r>
        <w:rPr>
          <w:spacing w:val="-6"/>
        </w:rPr>
        <w:t xml:space="preserve"> </w:t>
      </w:r>
      <w:r>
        <w:t xml:space="preserve">data </w:t>
      </w:r>
      <w:r>
        <w:rPr>
          <w:spacing w:val="-4"/>
        </w:rPr>
        <w:t>DECLARE</w:t>
      </w:r>
      <w:r>
        <w:rPr>
          <w:spacing w:val="-8"/>
        </w:rPr>
        <w:t xml:space="preserve"> </w:t>
      </w:r>
      <w:r>
        <w:rPr>
          <w:spacing w:val="-4"/>
        </w:rPr>
        <w:t>t_name</w:t>
      </w:r>
      <w:r>
        <w:rPr>
          <w:spacing w:val="-11"/>
        </w:rPr>
        <w:t xml:space="preserve"> </w:t>
      </w:r>
      <w:r>
        <w:rPr>
          <w:spacing w:val="-4"/>
        </w:rPr>
        <w:t>VARCHAR(50️); DECLARE</w:t>
      </w:r>
      <w:r>
        <w:rPr>
          <w:spacing w:val="-8"/>
        </w:rPr>
        <w:t xml:space="preserve"> </w:t>
      </w:r>
      <w:r>
        <w:rPr>
          <w:spacing w:val="-4"/>
        </w:rPr>
        <w:t>t_dept</w:t>
      </w:r>
      <w:r>
        <w:rPr>
          <w:spacing w:val="-11"/>
        </w:rPr>
        <w:t xml:space="preserve"> </w:t>
      </w:r>
      <w:r>
        <w:rPr>
          <w:spacing w:val="-4"/>
        </w:rPr>
        <w:t>VARCHAR(30️);</w:t>
      </w:r>
    </w:p>
    <w:p w14:paraId="5AECEA9C">
      <w:pPr>
        <w:pStyle w:val="6"/>
        <w:spacing w:line="275" w:lineRule="exact"/>
        <w:ind w:left="240"/>
      </w:pPr>
      <w:r>
        <w:t>DECLARE</w:t>
      </w:r>
      <w:r>
        <w:rPr>
          <w:spacing w:val="-2"/>
        </w:rPr>
        <w:t xml:space="preserve"> </w:t>
      </w:r>
      <w:r>
        <w:t>t_salary</w:t>
      </w:r>
      <w:r>
        <w:rPr>
          <w:spacing w:val="-6"/>
        </w:rPr>
        <w:t xml:space="preserve"> </w:t>
      </w:r>
      <w:r>
        <w:rPr>
          <w:spacing w:val="-2"/>
          <w:w w:val="85"/>
        </w:rPr>
        <w:t>DECIMAL(1️0️,2);</w:t>
      </w:r>
    </w:p>
    <w:p w14:paraId="64F15029">
      <w:pPr>
        <w:pStyle w:val="6"/>
      </w:pPr>
    </w:p>
    <w:p w14:paraId="001AB144">
      <w:pPr>
        <w:pStyle w:val="6"/>
        <w:spacing w:before="86"/>
      </w:pPr>
    </w:p>
    <w:p w14:paraId="39733D7C">
      <w:pPr>
        <w:pStyle w:val="6"/>
        <w:spacing w:line="398" w:lineRule="auto"/>
        <w:ind w:left="240" w:right="5335"/>
      </w:pPr>
      <w:r>
        <w:t xml:space="preserve">-- Declare a flag for cursor end </w:t>
      </w:r>
      <w:r>
        <w:rPr>
          <w:w w:val="95"/>
        </w:rPr>
        <w:t>DECLARE</w:t>
      </w:r>
      <w:r>
        <w:rPr>
          <w:spacing w:val="-12"/>
          <w:w w:val="95"/>
        </w:rPr>
        <w:t xml:space="preserve"> </w:t>
      </w:r>
      <w:r>
        <w:rPr>
          <w:w w:val="95"/>
        </w:rPr>
        <w:t>done</w:t>
      </w:r>
      <w:r>
        <w:rPr>
          <w:spacing w:val="-12"/>
          <w:w w:val="95"/>
        </w:rPr>
        <w:t xml:space="preserve"> </w:t>
      </w:r>
      <w:r>
        <w:rPr>
          <w:w w:val="95"/>
        </w:rPr>
        <w:t>INT</w:t>
      </w:r>
      <w:r>
        <w:rPr>
          <w:spacing w:val="-12"/>
          <w:w w:val="95"/>
        </w:rPr>
        <w:t xml:space="preserve"> </w:t>
      </w:r>
      <w:r>
        <w:rPr>
          <w:w w:val="95"/>
        </w:rPr>
        <w:t>DEFAULT</w:t>
      </w:r>
      <w:r>
        <w:rPr>
          <w:spacing w:val="-12"/>
          <w:w w:val="95"/>
        </w:rPr>
        <w:t xml:space="preserve"> </w:t>
      </w:r>
      <w:r>
        <w:rPr>
          <w:w w:val="80"/>
        </w:rPr>
        <w:t>0️;</w:t>
      </w:r>
    </w:p>
    <w:p w14:paraId="08AEFDC8">
      <w:pPr>
        <w:pStyle w:val="6"/>
        <w:spacing w:before="183"/>
      </w:pPr>
    </w:p>
    <w:p w14:paraId="2CFF4E90">
      <w:pPr>
        <w:pStyle w:val="6"/>
        <w:ind w:left="240"/>
      </w:pPr>
      <w:r>
        <w:t>--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cursor</w:t>
      </w:r>
    </w:p>
    <w:p w14:paraId="72DFD6DF">
      <w:pPr>
        <w:pStyle w:val="6"/>
        <w:spacing w:before="180"/>
        <w:ind w:left="240"/>
      </w:pPr>
      <w:r>
        <w:t>DECLARE</w:t>
      </w:r>
      <w:r>
        <w:rPr>
          <w:spacing w:val="-3"/>
        </w:rPr>
        <w:t xml:space="preserve"> </w:t>
      </w:r>
      <w:r>
        <w:t>teacher_cursor</w:t>
      </w:r>
      <w:r>
        <w:rPr>
          <w:spacing w:val="-3"/>
        </w:rPr>
        <w:t xml:space="preserve"> </w:t>
      </w:r>
      <w:r>
        <w:t>CURSOR</w:t>
      </w:r>
      <w:r>
        <w:rPr>
          <w:spacing w:val="-2"/>
        </w:rPr>
        <w:t xml:space="preserve"> </w:t>
      </w:r>
      <w:r>
        <w:rPr>
          <w:spacing w:val="-5"/>
        </w:rPr>
        <w:t>FOR</w:t>
      </w:r>
    </w:p>
    <w:p w14:paraId="5A0F3E9E">
      <w:pPr>
        <w:pStyle w:val="6"/>
        <w:spacing w:before="183"/>
        <w:ind w:left="480"/>
      </w:pPr>
      <w:r>
        <w:t>SELECT</w:t>
      </w:r>
      <w:r>
        <w:rPr>
          <w:spacing w:val="-7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Dept_Name,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Teacher;</w:t>
      </w:r>
    </w:p>
    <w:p w14:paraId="002C2AAE">
      <w:pPr>
        <w:pStyle w:val="6"/>
      </w:pPr>
    </w:p>
    <w:p w14:paraId="1433F167">
      <w:pPr>
        <w:pStyle w:val="6"/>
        <w:spacing w:before="89"/>
      </w:pPr>
    </w:p>
    <w:p w14:paraId="6060F6D8">
      <w:pPr>
        <w:pStyle w:val="6"/>
        <w:ind w:left="240"/>
      </w:pPr>
      <w:r>
        <w:t>--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handler for</w:t>
      </w:r>
      <w:r>
        <w:rPr>
          <w:spacing w:val="-1"/>
        </w:rPr>
        <w:t xml:space="preserve"> </w:t>
      </w:r>
      <w:r>
        <w:t>end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records</w:t>
      </w:r>
    </w:p>
    <w:p w14:paraId="6B1F2B52">
      <w:pPr>
        <w:pStyle w:val="6"/>
        <w:spacing w:before="180"/>
        <w:ind w:left="240"/>
      </w:pPr>
      <w:r>
        <w:t>DECLARE</w:t>
      </w:r>
      <w:r>
        <w:rPr>
          <w:spacing w:val="-2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HANDLER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 xml:space="preserve">= </w:t>
      </w:r>
      <w:r>
        <w:rPr>
          <w:spacing w:val="-5"/>
          <w:w w:val="80"/>
        </w:rPr>
        <w:t>1️;</w:t>
      </w:r>
    </w:p>
    <w:p w14:paraId="4890018D">
      <w:pPr>
        <w:pStyle w:val="6"/>
      </w:pPr>
    </w:p>
    <w:p w14:paraId="52FBC421">
      <w:pPr>
        <w:pStyle w:val="6"/>
        <w:spacing w:before="88"/>
      </w:pPr>
    </w:p>
    <w:p w14:paraId="0998D7CF">
      <w:pPr>
        <w:pStyle w:val="6"/>
        <w:spacing w:before="1" w:line="398" w:lineRule="auto"/>
        <w:ind w:left="240" w:right="6619"/>
      </w:pPr>
      <w:r>
        <w:t>-- Open the cursor OPEN</w:t>
      </w:r>
      <w:r>
        <w:rPr>
          <w:spacing w:val="-15"/>
        </w:rPr>
        <w:t xml:space="preserve"> </w:t>
      </w:r>
      <w:r>
        <w:t>teacher_cursor;</w:t>
      </w:r>
    </w:p>
    <w:p w14:paraId="3C586B99">
      <w:pPr>
        <w:pStyle w:val="6"/>
        <w:spacing w:before="181"/>
      </w:pPr>
    </w:p>
    <w:p w14:paraId="2814C588">
      <w:pPr>
        <w:pStyle w:val="6"/>
        <w:ind w:left="240"/>
      </w:pPr>
      <w:r>
        <w:t>read_loop: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 w14:paraId="49611A0C">
      <w:pPr>
        <w:pStyle w:val="6"/>
        <w:spacing w:before="182"/>
        <w:ind w:left="480"/>
      </w:pPr>
      <w:r>
        <w:t>FETCH</w:t>
      </w:r>
      <w:r>
        <w:rPr>
          <w:spacing w:val="-6"/>
        </w:rPr>
        <w:t xml:space="preserve"> </w:t>
      </w:r>
      <w:r>
        <w:t>teacher_cursor</w:t>
      </w:r>
      <w:r>
        <w:rPr>
          <w:spacing w:val="-2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t_name,</w:t>
      </w:r>
      <w:r>
        <w:rPr>
          <w:spacing w:val="-3"/>
        </w:rPr>
        <w:t xml:space="preserve"> </w:t>
      </w:r>
      <w:r>
        <w:t>t_dept,</w:t>
      </w:r>
      <w:r>
        <w:rPr>
          <w:spacing w:val="-2"/>
        </w:rPr>
        <w:t xml:space="preserve"> t_salary;</w:t>
      </w:r>
    </w:p>
    <w:p w14:paraId="7FBD5167">
      <w:pPr>
        <w:pStyle w:val="6"/>
      </w:pPr>
    </w:p>
    <w:p w14:paraId="5DDF5D1D">
      <w:pPr>
        <w:pStyle w:val="6"/>
        <w:spacing w:before="89"/>
      </w:pPr>
    </w:p>
    <w:p w14:paraId="444D02F7">
      <w:pPr>
        <w:pStyle w:val="6"/>
        <w:spacing w:line="396" w:lineRule="auto"/>
        <w:ind w:left="482" w:right="5583" w:hanging="3"/>
      </w:pPr>
      <w:r>
        <w:t>--</w:t>
      </w:r>
      <w:r>
        <w:rPr>
          <w:spacing w:val="-7"/>
        </w:rPr>
        <w:t xml:space="preserve"> </w:t>
      </w:r>
      <w:r>
        <w:t>Exit</w:t>
      </w:r>
      <w:r>
        <w:rPr>
          <w:spacing w:val="-6"/>
        </w:rPr>
        <w:t xml:space="preserve"> </w:t>
      </w:r>
      <w:r>
        <w:t>loop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 xml:space="preserve">records IF done = </w:t>
      </w:r>
      <w:r>
        <w:rPr>
          <w:w w:val="70"/>
        </w:rPr>
        <w:t>1️</w:t>
      </w:r>
      <w:r>
        <w:t xml:space="preserve"> THEN</w:t>
      </w:r>
    </w:p>
    <w:p w14:paraId="08D8DDC1">
      <w:pPr>
        <w:pStyle w:val="6"/>
        <w:spacing w:before="4"/>
        <w:ind w:left="722"/>
      </w:pPr>
      <w:r>
        <w:rPr>
          <w:spacing w:val="-6"/>
        </w:rPr>
        <w:t>LEAVE</w:t>
      </w:r>
      <w:r>
        <w:rPr>
          <w:spacing w:val="-7"/>
        </w:rPr>
        <w:t xml:space="preserve"> </w:t>
      </w:r>
      <w:r>
        <w:rPr>
          <w:spacing w:val="-2"/>
        </w:rPr>
        <w:t>read_loop;</w:t>
      </w:r>
    </w:p>
    <w:p w14:paraId="4C3104FA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9E94C0B">
      <w:pPr>
        <w:pStyle w:val="3"/>
        <w:spacing w:before="80"/>
        <w:ind w:left="480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IF;</w:t>
      </w:r>
    </w:p>
    <w:p w14:paraId="3EF1B8E3">
      <w:pPr>
        <w:pStyle w:val="6"/>
      </w:pPr>
    </w:p>
    <w:p w14:paraId="386BF285">
      <w:pPr>
        <w:pStyle w:val="6"/>
        <w:spacing w:before="89"/>
      </w:pPr>
    </w:p>
    <w:p w14:paraId="340F958A">
      <w:pPr>
        <w:pStyle w:val="6"/>
        <w:ind w:left="480"/>
      </w:pPr>
      <w:r>
        <w:t>--</w:t>
      </w:r>
      <w:r>
        <w:rPr>
          <w:spacing w:val="-2"/>
        </w:rPr>
        <w:t xml:space="preserve"> </w:t>
      </w:r>
      <w:r>
        <w:t>Example</w:t>
      </w:r>
      <w:r>
        <w:rPr>
          <w:spacing w:val="-1"/>
        </w:rPr>
        <w:t xml:space="preserve"> </w:t>
      </w:r>
      <w:r>
        <w:t>processing: insert</w:t>
      </w:r>
      <w:r>
        <w:rPr>
          <w:spacing w:val="-1"/>
        </w:rPr>
        <w:t xml:space="preserve"> </w:t>
      </w:r>
      <w:r>
        <w:t>into summary</w:t>
      </w:r>
      <w:r>
        <w:rPr>
          <w:spacing w:val="-5"/>
        </w:rPr>
        <w:t xml:space="preserve"> </w:t>
      </w:r>
      <w:r>
        <w:rPr>
          <w:spacing w:val="-2"/>
        </w:rPr>
        <w:t>table</w:t>
      </w:r>
    </w:p>
    <w:p w14:paraId="2D97B49C">
      <w:pPr>
        <w:pStyle w:val="6"/>
        <w:spacing w:before="180"/>
        <w:ind w:left="482"/>
      </w:pP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INTO</w:t>
      </w:r>
      <w:r>
        <w:rPr>
          <w:spacing w:val="-1"/>
        </w:rPr>
        <w:t xml:space="preserve"> </w:t>
      </w:r>
      <w:r>
        <w:rPr>
          <w:spacing w:val="-2"/>
        </w:rPr>
        <w:t>Teacher_Summary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2"/>
        </w:rPr>
        <w:t xml:space="preserve"> </w:t>
      </w:r>
      <w:r>
        <w:rPr>
          <w:spacing w:val="-2"/>
        </w:rPr>
        <w:t>(t_name,</w:t>
      </w:r>
      <w:r>
        <w:rPr>
          <w:spacing w:val="2"/>
        </w:rPr>
        <w:t xml:space="preserve"> </w:t>
      </w:r>
      <w:r>
        <w:rPr>
          <w:spacing w:val="-2"/>
        </w:rPr>
        <w:t>t_dept,</w:t>
      </w:r>
      <w:r>
        <w:rPr>
          <w:spacing w:val="3"/>
        </w:rPr>
        <w:t xml:space="preserve"> </w:t>
      </w:r>
      <w:r>
        <w:rPr>
          <w:spacing w:val="-2"/>
        </w:rPr>
        <w:t>t_salary);</w:t>
      </w:r>
    </w:p>
    <w:p w14:paraId="2E616875">
      <w:pPr>
        <w:pStyle w:val="6"/>
      </w:pPr>
    </w:p>
    <w:p w14:paraId="7785231D">
      <w:pPr>
        <w:pStyle w:val="6"/>
        <w:spacing w:before="88"/>
      </w:pPr>
    </w:p>
    <w:p w14:paraId="561A472E">
      <w:pPr>
        <w:pStyle w:val="3"/>
        <w:spacing w:before="1"/>
        <w:ind w:right="7539"/>
        <w:jc w:val="right"/>
      </w:pPr>
      <w:r>
        <w:t>END</w:t>
      </w:r>
      <w:r>
        <w:rPr>
          <w:spacing w:val="-1"/>
        </w:rPr>
        <w:t xml:space="preserve"> </w:t>
      </w:r>
      <w:r>
        <w:rPr>
          <w:spacing w:val="-4"/>
        </w:rPr>
        <w:t>LOOP;</w:t>
      </w:r>
    </w:p>
    <w:p w14:paraId="23568FC2">
      <w:pPr>
        <w:pStyle w:val="6"/>
      </w:pPr>
    </w:p>
    <w:p w14:paraId="507FF15E">
      <w:pPr>
        <w:pStyle w:val="6"/>
        <w:spacing w:before="86"/>
      </w:pPr>
    </w:p>
    <w:p w14:paraId="1D53E06C">
      <w:pPr>
        <w:pStyle w:val="6"/>
        <w:ind w:left="240"/>
      </w:pPr>
      <w:r>
        <w:t>--</w:t>
      </w:r>
      <w:r>
        <w:rPr>
          <w:spacing w:val="-2"/>
        </w:rPr>
        <w:t xml:space="preserve"> </w:t>
      </w:r>
      <w:r>
        <w:t xml:space="preserve">Close </w:t>
      </w:r>
      <w:r>
        <w:rPr>
          <w:spacing w:val="-2"/>
        </w:rPr>
        <w:t>cursor</w:t>
      </w:r>
    </w:p>
    <w:p w14:paraId="09E5847D">
      <w:pPr>
        <w:pStyle w:val="6"/>
        <w:spacing w:before="183" w:line="398" w:lineRule="auto"/>
        <w:ind w:right="6216" w:firstLine="240"/>
      </w:pPr>
      <w:r>
        <w:t>CLOSE</w:t>
      </w:r>
      <w:r>
        <w:rPr>
          <w:spacing w:val="-15"/>
        </w:rPr>
        <w:t xml:space="preserve"> </w:t>
      </w:r>
      <w:r>
        <w:t xml:space="preserve">teacher_cursor; </w:t>
      </w:r>
      <w:r>
        <w:rPr>
          <w:spacing w:val="-2"/>
        </w:rPr>
        <w:t>END$$</w:t>
      </w:r>
    </w:p>
    <w:p w14:paraId="51ABAB96">
      <w:pPr>
        <w:pStyle w:val="6"/>
        <w:spacing w:before="181"/>
      </w:pPr>
    </w:p>
    <w:p w14:paraId="3DD7CC3A">
      <w:pPr>
        <w:pStyle w:val="3"/>
        <w:ind w:right="7606"/>
        <w:jc w:val="right"/>
      </w:pPr>
      <w:r>
        <w:t>DELIMITER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4C60E188">
      <w:pPr>
        <w:pStyle w:val="6"/>
        <w:spacing w:before="1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287655</wp:posOffset>
                </wp:positionV>
                <wp:extent cx="3048000" cy="1270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72pt;margin-top:22.65pt;height:0.1pt;width:240pt;mso-position-horizontal-relative:page;mso-wrap-distance-bottom:0pt;mso-wrap-distance-top:0pt;z-index:-251622400;mso-width-relative:page;mso-height-relative:page;" filled="f" stroked="t" coordsize="3048000,1" o:gfxdata="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2QH6UNQAAAAJAQAADwAAAAAAAAABACAA&#10;AAAiAAAAZHJzL2Rvd25yZXYueG1sUEsBAhQAFAAAAAgAh07iQHj21w0RAgAAfAQAAA4AAAAAAAAA&#10;AQAgAAAAIwEAAGRycy9lMm9Eb2MueG1sUEsFBgAAAAAGAAYAWQEAAKYFAAAAAA==&#10;" path="m0,0l3048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33411B1">
      <w:pPr>
        <w:pStyle w:val="6"/>
        <w:spacing w:before="182" w:line="398" w:lineRule="auto"/>
        <w:ind w:right="5664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Execute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Procedure CALL</w:t>
      </w:r>
      <w:r>
        <w:rPr>
          <w:spacing w:val="-3"/>
        </w:rPr>
        <w:t xml:space="preserve"> </w:t>
      </w:r>
      <w:r>
        <w:t>Display_Teachers();</w:t>
      </w:r>
    </w:p>
    <w:p w14:paraId="22E081C0">
      <w:pPr>
        <w:pStyle w:val="6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170815</wp:posOffset>
                </wp:positionV>
                <wp:extent cx="3048000" cy="1270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0">
                              <a:moveTo>
                                <a:pt x="0" y="0"/>
                              </a:moveTo>
                              <a:lnTo>
                                <a:pt x="3048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72pt;margin-top:13.45pt;height:0.1pt;width:240pt;mso-position-horizontal-relative:page;mso-wrap-distance-bottom:0pt;mso-wrap-distance-top:0pt;z-index:-251622400;mso-width-relative:page;mso-height-relative:page;" filled="f" stroked="t" coordsize="3048000,1" o:gfxdata="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pe4MXVAAAACQEAAA8AAAAAAAAAAQAg&#10;AAAAIgAAAGRycy9kb3ducmV2LnhtbFBLAQIUABQAAAAIAIdO4kDCRzZLEQIAAHwEAAAOAAAAAAAA&#10;AAEAIAAAACQBAABkcnMvZTJvRG9jLnhtbFBLBQYAAAAABgAGAFkBAACnBQAAAAA=&#10;" path="m0,0l3048000,0e">
                <v:fill on="f" focussize="0,0"/>
                <v:stroke weight="0.487086614173228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91CE87E">
      <w:pPr>
        <w:pStyle w:val="6"/>
        <w:spacing w:before="183"/>
      </w:pPr>
      <w:r>
        <w:t>Step</w:t>
      </w:r>
      <w:r>
        <w:rPr>
          <w:spacing w:val="-5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Results</w:t>
      </w:r>
    </w:p>
    <w:p w14:paraId="104F87D0">
      <w:pPr>
        <w:pStyle w:val="6"/>
        <w:spacing w:before="182"/>
      </w:pP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Teacher_Summary;</w:t>
      </w:r>
    </w:p>
    <w:p w14:paraId="720F0A41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E66E823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344805</wp:posOffset>
            </wp:positionV>
            <wp:extent cx="5731510" cy="3980815"/>
            <wp:effectExtent l="0" t="0" r="0" b="0"/>
            <wp:wrapNone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81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5301615</wp:posOffset>
            </wp:positionV>
            <wp:extent cx="5731510" cy="4236720"/>
            <wp:effectExtent l="0" t="0" r="0" b="0"/>
            <wp:wrapNone/>
            <wp:docPr id="50" name="Image 50" descr="A screenshot of a computer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screenshot of a computer  AI-generated content may be incorrect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237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1CEF1F5F">
      <w:pPr>
        <w:spacing w:after="0"/>
        <w:jc w:val="left"/>
        <w:rPr>
          <w:b/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47D54A9">
      <w:pPr>
        <w:pStyle w:val="6"/>
        <w:spacing w:before="267"/>
        <w:rPr>
          <w:b/>
        </w:rPr>
      </w:pPr>
    </w:p>
    <w:p w14:paraId="21BC636B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PROGRAM:11</w:t>
      </w:r>
    </w:p>
    <w:p w14:paraId="6C80BD89">
      <w:pPr>
        <w:spacing w:before="180"/>
        <w:ind w:left="58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DEMONSTRATE </w:t>
      </w:r>
      <w:r>
        <w:rPr>
          <w:b/>
          <w:spacing w:val="-2"/>
          <w:sz w:val="24"/>
        </w:rPr>
        <w:t>FUNCTIONS.</w:t>
      </w:r>
    </w:p>
    <w:p w14:paraId="392FCC46">
      <w:pPr>
        <w:pStyle w:val="6"/>
        <w:rPr>
          <w:b/>
        </w:rPr>
      </w:pPr>
    </w:p>
    <w:p w14:paraId="1CCCB8AC">
      <w:pPr>
        <w:pStyle w:val="6"/>
        <w:spacing w:before="22"/>
        <w:rPr>
          <w:b/>
        </w:rPr>
      </w:pPr>
    </w:p>
    <w:p w14:paraId="4FDACFE0">
      <w:pPr>
        <w:pStyle w:val="6"/>
        <w:spacing w:line="398" w:lineRule="auto"/>
        <w:ind w:right="5722"/>
      </w:pPr>
      <w:r>
        <w:t xml:space="preserve">Step </w:t>
      </w:r>
      <w:r>
        <w:rPr>
          <w:w w:val="80"/>
        </w:rPr>
        <w:t xml:space="preserve">1️: </w:t>
      </w:r>
      <w:r>
        <w:t xml:space="preserve">Create Database </w:t>
      </w:r>
      <w:r>
        <w:rPr>
          <w:spacing w:val="-4"/>
        </w:rPr>
        <w:t>CREATE</w:t>
      </w:r>
      <w:r>
        <w:rPr>
          <w:spacing w:val="-11"/>
        </w:rPr>
        <w:t xml:space="preserve"> </w:t>
      </w:r>
      <w:r>
        <w:rPr>
          <w:spacing w:val="-4"/>
        </w:rPr>
        <w:t>DATABASE</w:t>
      </w:r>
      <w:r>
        <w:rPr>
          <w:spacing w:val="-10"/>
        </w:rPr>
        <w:t xml:space="preserve"> </w:t>
      </w:r>
      <w:r>
        <w:rPr>
          <w:spacing w:val="-4"/>
        </w:rPr>
        <w:t xml:space="preserve">company; </w:t>
      </w:r>
      <w:r>
        <w:t>USE company;</w:t>
      </w:r>
    </w:p>
    <w:p w14:paraId="337C74C2">
      <w:pPr>
        <w:pStyle w:val="6"/>
        <w:spacing w:before="1" w:line="396" w:lineRule="auto"/>
        <w:ind w:right="5335"/>
      </w:pP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4"/>
        </w:rPr>
        <w:t xml:space="preserve"> </w:t>
      </w:r>
      <w:r>
        <w:t>Create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Table CREATE TABLE employee (</w:t>
      </w:r>
    </w:p>
    <w:p w14:paraId="0AA6C7FF">
      <w:pPr>
        <w:pStyle w:val="6"/>
        <w:spacing w:before="4" w:line="398" w:lineRule="auto"/>
        <w:ind w:left="240" w:right="5850"/>
      </w:pPr>
      <w:r>
        <w:rPr>
          <w:spacing w:val="-2"/>
        </w:rPr>
        <w:t>emp_id</w:t>
      </w:r>
      <w:r>
        <w:rPr>
          <w:spacing w:val="-13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PRIMARY</w:t>
      </w:r>
      <w:r>
        <w:rPr>
          <w:spacing w:val="-13"/>
        </w:rPr>
        <w:t xml:space="preserve"> </w:t>
      </w:r>
      <w:r>
        <w:rPr>
          <w:spacing w:val="-2"/>
        </w:rPr>
        <w:t xml:space="preserve">KEY, </w:t>
      </w:r>
      <w:r>
        <w:rPr>
          <w:spacing w:val="-6"/>
        </w:rPr>
        <w:t>emp_name</w:t>
      </w:r>
      <w:r>
        <w:rPr>
          <w:spacing w:val="-8"/>
        </w:rPr>
        <w:t xml:space="preserve"> </w:t>
      </w:r>
      <w:r>
        <w:rPr>
          <w:spacing w:val="-6"/>
        </w:rPr>
        <w:t xml:space="preserve">VARCHAR(50️), </w:t>
      </w:r>
      <w:r>
        <w:rPr>
          <w:spacing w:val="-4"/>
        </w:rPr>
        <w:t>job_title</w:t>
      </w:r>
      <w:r>
        <w:rPr>
          <w:spacing w:val="-11"/>
        </w:rPr>
        <w:t xml:space="preserve"> </w:t>
      </w:r>
      <w:r>
        <w:rPr>
          <w:spacing w:val="-4"/>
        </w:rPr>
        <w:t xml:space="preserve">VARCHAR(50️), </w:t>
      </w:r>
      <w:r>
        <w:rPr>
          <w:spacing w:val="-2"/>
          <w:w w:val="90"/>
        </w:rPr>
        <w:t xml:space="preserve">salary DECIMAL(1️0️,2), </w:t>
      </w:r>
      <w:r>
        <w:t>hire_date DATE,</w:t>
      </w:r>
    </w:p>
    <w:p w14:paraId="1352D4F3">
      <w:pPr>
        <w:pStyle w:val="6"/>
        <w:spacing w:line="275" w:lineRule="exact"/>
        <w:ind w:left="240"/>
      </w:pPr>
      <w:r>
        <w:t>department</w:t>
      </w:r>
      <w:r>
        <w:rPr>
          <w:spacing w:val="-8"/>
        </w:rPr>
        <w:t xml:space="preserve"> VARCHAR(30️)</w:t>
      </w:r>
    </w:p>
    <w:p w14:paraId="62F1C98F">
      <w:pPr>
        <w:spacing w:before="182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DBD828B">
      <w:pPr>
        <w:pStyle w:val="6"/>
      </w:pPr>
    </w:p>
    <w:p w14:paraId="2D7220B6">
      <w:pPr>
        <w:pStyle w:val="6"/>
        <w:spacing w:before="87"/>
      </w:pPr>
    </w:p>
    <w:p w14:paraId="38EC6D57">
      <w:pPr>
        <w:pStyle w:val="6"/>
        <w:spacing w:line="398" w:lineRule="auto"/>
        <w:ind w:right="5583"/>
      </w:pPr>
      <w:r>
        <w:t xml:space="preserve">-- Step 3: Insert Sample Data </w:t>
      </w:r>
      <w:r>
        <w:rPr>
          <w:spacing w:val="-2"/>
        </w:rPr>
        <w:t>INSERT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3"/>
        </w:rPr>
        <w:t xml:space="preserve"> </w:t>
      </w:r>
      <w:r>
        <w:rPr>
          <w:spacing w:val="-2"/>
        </w:rPr>
        <w:t>employee</w:t>
      </w:r>
      <w:r>
        <w:rPr>
          <w:spacing w:val="-13"/>
        </w:rPr>
        <w:t xml:space="preserve"> </w:t>
      </w:r>
      <w:r>
        <w:rPr>
          <w:spacing w:val="-2"/>
        </w:rPr>
        <w:t>VALUES</w:t>
      </w:r>
    </w:p>
    <w:p w14:paraId="29E866D4">
      <w:pPr>
        <w:pStyle w:val="6"/>
        <w:spacing w:before="1" w:line="396" w:lineRule="auto"/>
        <w:ind w:right="3372"/>
      </w:pPr>
      <w:r>
        <w:rPr>
          <w:w w:val="70"/>
        </w:rPr>
        <w:t>(1️,</w:t>
      </w:r>
      <w:r>
        <w:t xml:space="preserve"> </w:t>
      </w:r>
      <w:r>
        <w:rPr>
          <w:w w:val="70"/>
        </w:rPr>
        <w:t>'Rahul</w:t>
      </w:r>
      <w:r>
        <w:t xml:space="preserve"> </w:t>
      </w:r>
      <w:r>
        <w:rPr>
          <w:w w:val="70"/>
        </w:rPr>
        <w:t>Sharma',</w:t>
      </w:r>
      <w:r>
        <w:t xml:space="preserve"> </w:t>
      </w:r>
      <w:r>
        <w:rPr>
          <w:w w:val="70"/>
        </w:rPr>
        <w:t>'Manager',</w:t>
      </w:r>
      <w:r>
        <w:t xml:space="preserve"> </w:t>
      </w:r>
      <w:r>
        <w:rPr>
          <w:w w:val="70"/>
        </w:rPr>
        <w:t>60️0️0️0️,</w:t>
      </w:r>
      <w:r>
        <w:t xml:space="preserve"> </w:t>
      </w:r>
      <w:r>
        <w:rPr>
          <w:w w:val="70"/>
        </w:rPr>
        <w:t>'20️1️9-0️5-1️2',</w:t>
      </w:r>
      <w:r>
        <w:t xml:space="preserve"> </w:t>
      </w:r>
      <w:r>
        <w:rPr>
          <w:w w:val="70"/>
        </w:rPr>
        <w:t xml:space="preserve">'HR'), </w:t>
      </w:r>
      <w:r>
        <w:rPr>
          <w:w w:val="90"/>
        </w:rPr>
        <w:t>(2,</w:t>
      </w:r>
      <w:r>
        <w:rPr>
          <w:spacing w:val="-4"/>
          <w:w w:val="90"/>
        </w:rPr>
        <w:t xml:space="preserve"> </w:t>
      </w:r>
      <w:r>
        <w:rPr>
          <w:w w:val="90"/>
        </w:rPr>
        <w:t>'Sneha</w:t>
      </w:r>
      <w:r>
        <w:rPr>
          <w:spacing w:val="-5"/>
          <w:w w:val="90"/>
        </w:rPr>
        <w:t xml:space="preserve"> </w:t>
      </w:r>
      <w:r>
        <w:rPr>
          <w:w w:val="90"/>
        </w:rPr>
        <w:t>Patil',</w:t>
      </w:r>
      <w:r>
        <w:rPr>
          <w:spacing w:val="-2"/>
          <w:w w:val="90"/>
        </w:rPr>
        <w:t xml:space="preserve"> </w:t>
      </w:r>
      <w:r>
        <w:rPr>
          <w:w w:val="90"/>
        </w:rPr>
        <w:t>'Developer',</w:t>
      </w:r>
      <w:r>
        <w:rPr>
          <w:spacing w:val="-4"/>
          <w:w w:val="90"/>
        </w:rPr>
        <w:t xml:space="preserve"> </w:t>
      </w:r>
      <w:r>
        <w:rPr>
          <w:w w:val="70"/>
        </w:rPr>
        <w:t>450️0️0️,</w:t>
      </w:r>
      <w:r>
        <w:rPr>
          <w:spacing w:val="-8"/>
        </w:rPr>
        <w:t xml:space="preserve"> </w:t>
      </w:r>
      <w:r>
        <w:rPr>
          <w:w w:val="70"/>
        </w:rPr>
        <w:t>'20️20️-0️7-</w:t>
      </w:r>
      <w:r>
        <w:rPr>
          <w:w w:val="90"/>
        </w:rPr>
        <w:t>23',</w:t>
      </w:r>
      <w:r>
        <w:rPr>
          <w:spacing w:val="-2"/>
          <w:w w:val="90"/>
        </w:rPr>
        <w:t xml:space="preserve"> </w:t>
      </w:r>
      <w:r>
        <w:rPr>
          <w:w w:val="90"/>
        </w:rPr>
        <w:t>'IT'),</w:t>
      </w:r>
    </w:p>
    <w:p w14:paraId="05828DC9">
      <w:pPr>
        <w:pStyle w:val="6"/>
        <w:spacing w:before="3" w:line="398" w:lineRule="auto"/>
        <w:ind w:right="3674"/>
      </w:pPr>
      <w:r>
        <w:rPr>
          <w:w w:val="75"/>
        </w:rPr>
        <w:t>(3, 'Amit Verma',</w:t>
      </w:r>
      <w:r>
        <w:t xml:space="preserve"> </w:t>
      </w:r>
      <w:r>
        <w:rPr>
          <w:w w:val="75"/>
        </w:rPr>
        <w:t>'Tester',</w:t>
      </w:r>
      <w:r>
        <w:t xml:space="preserve"> </w:t>
      </w:r>
      <w:r>
        <w:rPr>
          <w:w w:val="75"/>
        </w:rPr>
        <w:t>350️0️0️, '20️21️-0️2-1️5',</w:t>
      </w:r>
      <w:r>
        <w:t xml:space="preserve"> </w:t>
      </w:r>
      <w:r>
        <w:rPr>
          <w:w w:val="75"/>
        </w:rPr>
        <w:t>'QA'),</w:t>
      </w:r>
      <w:r>
        <w:rPr>
          <w:spacing w:val="40"/>
        </w:rPr>
        <w:t xml:space="preserve"> </w:t>
      </w:r>
      <w:r>
        <w:rPr>
          <w:w w:val="70"/>
        </w:rPr>
        <w:t>(4,</w:t>
      </w:r>
      <w:r>
        <w:t xml:space="preserve"> </w:t>
      </w:r>
      <w:r>
        <w:rPr>
          <w:w w:val="70"/>
        </w:rPr>
        <w:t>'Neha</w:t>
      </w:r>
      <w:r>
        <w:t xml:space="preserve"> </w:t>
      </w:r>
      <w:r>
        <w:rPr>
          <w:w w:val="70"/>
        </w:rPr>
        <w:t>Singh',</w:t>
      </w:r>
      <w:r>
        <w:t xml:space="preserve"> </w:t>
      </w:r>
      <w:r>
        <w:rPr>
          <w:w w:val="70"/>
        </w:rPr>
        <w:t>'Developer',</w:t>
      </w:r>
      <w:r>
        <w:t xml:space="preserve"> </w:t>
      </w:r>
      <w:r>
        <w:rPr>
          <w:w w:val="70"/>
        </w:rPr>
        <w:t>470️0️0️,</w:t>
      </w:r>
      <w:r>
        <w:t xml:space="preserve"> </w:t>
      </w:r>
      <w:r>
        <w:rPr>
          <w:w w:val="70"/>
        </w:rPr>
        <w:t>'20️1️8-1️1️-30️',</w:t>
      </w:r>
      <w:r>
        <w:t xml:space="preserve"> </w:t>
      </w:r>
      <w:r>
        <w:rPr>
          <w:w w:val="70"/>
        </w:rPr>
        <w:t xml:space="preserve">'IT'), </w:t>
      </w:r>
      <w:r>
        <w:rPr>
          <w:w w:val="75"/>
        </w:rPr>
        <w:t>(5,</w:t>
      </w:r>
      <w:r>
        <w:rPr>
          <w:spacing w:val="23"/>
        </w:rPr>
        <w:t xml:space="preserve"> </w:t>
      </w:r>
      <w:r>
        <w:rPr>
          <w:w w:val="75"/>
        </w:rPr>
        <w:t>'Vikram</w:t>
      </w:r>
      <w:r>
        <w:rPr>
          <w:spacing w:val="23"/>
        </w:rPr>
        <w:t xml:space="preserve"> </w:t>
      </w:r>
      <w:r>
        <w:rPr>
          <w:w w:val="75"/>
        </w:rPr>
        <w:t>Rao',</w:t>
      </w:r>
      <w:r>
        <w:rPr>
          <w:spacing w:val="26"/>
        </w:rPr>
        <w:t xml:space="preserve"> </w:t>
      </w:r>
      <w:r>
        <w:rPr>
          <w:w w:val="75"/>
        </w:rPr>
        <w:t>'Clerk',</w:t>
      </w:r>
      <w:r>
        <w:rPr>
          <w:spacing w:val="25"/>
        </w:rPr>
        <w:t xml:space="preserve"> </w:t>
      </w:r>
      <w:r>
        <w:rPr>
          <w:w w:val="75"/>
        </w:rPr>
        <w:t>250️0️0️,</w:t>
      </w:r>
      <w:r>
        <w:rPr>
          <w:spacing w:val="24"/>
        </w:rPr>
        <w:t xml:space="preserve"> </w:t>
      </w:r>
      <w:r>
        <w:rPr>
          <w:w w:val="75"/>
        </w:rPr>
        <w:t>'20️22-0️3-25',</w:t>
      </w:r>
      <w:r>
        <w:rPr>
          <w:spacing w:val="25"/>
        </w:rPr>
        <w:t xml:space="preserve"> </w:t>
      </w:r>
      <w:r>
        <w:rPr>
          <w:spacing w:val="-2"/>
          <w:w w:val="75"/>
        </w:rPr>
        <w:t>'Admin');</w:t>
      </w:r>
    </w:p>
    <w:p w14:paraId="3C12173B">
      <w:pPr>
        <w:pStyle w:val="6"/>
        <w:spacing w:before="182"/>
      </w:pPr>
    </w:p>
    <w:p w14:paraId="5D846A4E">
      <w:pPr>
        <w:pStyle w:val="6"/>
      </w:pPr>
      <w:r>
        <w:t>--</w:t>
      </w:r>
      <w:r>
        <w:rPr>
          <w:spacing w:val="-2"/>
        </w:rPr>
        <w:t xml:space="preserve"> </w:t>
      </w:r>
      <w:r>
        <w:t>Step 4: String</w:t>
      </w:r>
      <w:r>
        <w:rPr>
          <w:spacing w:val="-3"/>
        </w:rPr>
        <w:t xml:space="preserve"> </w:t>
      </w:r>
      <w:r>
        <w:rPr>
          <w:spacing w:val="-2"/>
        </w:rPr>
        <w:t>Functions</w:t>
      </w:r>
    </w:p>
    <w:p w14:paraId="6E365A86">
      <w:pPr>
        <w:pStyle w:val="6"/>
        <w:spacing w:before="182"/>
      </w:pPr>
      <w:r>
        <w:t>--</w:t>
      </w:r>
      <w:r>
        <w:rPr>
          <w:spacing w:val="-1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employee names</w:t>
      </w:r>
      <w:r>
        <w:rPr>
          <w:spacing w:val="-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uppercase</w:t>
      </w:r>
    </w:p>
    <w:p w14:paraId="6024FDDF">
      <w:pPr>
        <w:pStyle w:val="6"/>
        <w:spacing w:before="183"/>
      </w:pPr>
      <w:r>
        <w:t>SELECT</w:t>
      </w:r>
      <w:r>
        <w:rPr>
          <w:spacing w:val="-12"/>
        </w:rPr>
        <w:t xml:space="preserve"> </w:t>
      </w:r>
      <w:r>
        <w:t>emp_name,</w:t>
      </w:r>
      <w:r>
        <w:rPr>
          <w:spacing w:val="-3"/>
        </w:rPr>
        <w:t xml:space="preserve"> </w:t>
      </w:r>
      <w:r>
        <w:t>UPPER(emp_name)</w:t>
      </w:r>
      <w:r>
        <w:rPr>
          <w:spacing w:val="-1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Upper_Name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employee;</w:t>
      </w:r>
    </w:p>
    <w:p w14:paraId="6215ABC8">
      <w:pPr>
        <w:pStyle w:val="6"/>
      </w:pPr>
    </w:p>
    <w:p w14:paraId="2D2E38F4">
      <w:pPr>
        <w:pStyle w:val="6"/>
        <w:spacing w:before="86"/>
      </w:pPr>
    </w:p>
    <w:p w14:paraId="3A7FBBDA">
      <w:pPr>
        <w:pStyle w:val="6"/>
      </w:pPr>
      <w:r>
        <w:t>--</w:t>
      </w:r>
      <w:r>
        <w:rPr>
          <w:spacing w:val="-2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letters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rPr>
          <w:spacing w:val="-4"/>
        </w:rPr>
        <w:t>name</w:t>
      </w:r>
    </w:p>
    <w:p w14:paraId="2917AFA7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87A8D6E">
      <w:pPr>
        <w:pStyle w:val="6"/>
        <w:spacing w:before="80"/>
      </w:pPr>
      <w:r>
        <w:t>SELECT</w:t>
      </w:r>
      <w:r>
        <w:rPr>
          <w:spacing w:val="-11"/>
        </w:rPr>
        <w:t xml:space="preserve"> </w:t>
      </w:r>
      <w:r>
        <w:t>emp_name,</w:t>
      </w:r>
      <w:r>
        <w:rPr>
          <w:spacing w:val="-1"/>
        </w:rPr>
        <w:t xml:space="preserve"> </w:t>
      </w:r>
      <w:r>
        <w:t>LEFT(emp_name,</w:t>
      </w:r>
      <w:r>
        <w:rPr>
          <w:spacing w:val="-3"/>
        </w:rPr>
        <w:t xml:space="preserve"> </w:t>
      </w:r>
      <w:r>
        <w:t>3)</w:t>
      </w:r>
      <w:r>
        <w:rPr>
          <w:spacing w:val="-1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Short_Name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2"/>
        </w:rPr>
        <w:t>employee;</w:t>
      </w:r>
    </w:p>
    <w:p w14:paraId="587EFF55">
      <w:pPr>
        <w:pStyle w:val="6"/>
      </w:pPr>
    </w:p>
    <w:p w14:paraId="4828E0B1">
      <w:pPr>
        <w:pStyle w:val="6"/>
        <w:spacing w:before="89"/>
      </w:pPr>
    </w:p>
    <w:p w14:paraId="6F0CCB21">
      <w:pPr>
        <w:pStyle w:val="6"/>
      </w:pPr>
      <w:r>
        <w:t>--</w:t>
      </w:r>
      <w:r>
        <w:rPr>
          <w:spacing w:val="-2"/>
        </w:rPr>
        <w:t xml:space="preserve"> </w:t>
      </w:r>
      <w:r>
        <w:t>Step 5:</w:t>
      </w:r>
      <w:r>
        <w:rPr>
          <w:spacing w:val="-1"/>
        </w:rPr>
        <w:t xml:space="preserve"> </w:t>
      </w:r>
      <w:r>
        <w:t>Numeric</w:t>
      </w:r>
      <w:r>
        <w:rPr>
          <w:spacing w:val="1"/>
        </w:rPr>
        <w:t xml:space="preserve"> </w:t>
      </w:r>
      <w:r>
        <w:rPr>
          <w:spacing w:val="-2"/>
        </w:rPr>
        <w:t>Functions</w:t>
      </w:r>
    </w:p>
    <w:p w14:paraId="4140847F">
      <w:pPr>
        <w:pStyle w:val="6"/>
        <w:spacing w:before="180"/>
      </w:pPr>
      <w:r>
        <w:rPr>
          <w:w w:val="90"/>
        </w:rPr>
        <w:t>--</w:t>
      </w:r>
      <w:r>
        <w:rPr>
          <w:spacing w:val="-7"/>
          <w:w w:val="90"/>
        </w:rPr>
        <w:t xml:space="preserve"> </w:t>
      </w:r>
      <w:r>
        <w:rPr>
          <w:w w:val="90"/>
        </w:rPr>
        <w:t>Calculate</w:t>
      </w:r>
      <w:r>
        <w:rPr>
          <w:spacing w:val="-6"/>
          <w:w w:val="90"/>
        </w:rPr>
        <w:t xml:space="preserve"> </w:t>
      </w:r>
      <w:r>
        <w:rPr>
          <w:w w:val="80"/>
        </w:rPr>
        <w:t>1️0️%</w:t>
      </w:r>
      <w:r>
        <w:rPr>
          <w:spacing w:val="-6"/>
          <w:w w:val="90"/>
        </w:rPr>
        <w:t xml:space="preserve"> </w:t>
      </w:r>
      <w:r>
        <w:rPr>
          <w:w w:val="90"/>
        </w:rPr>
        <w:t>bonus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employee</w:t>
      </w:r>
    </w:p>
    <w:p w14:paraId="39E902BD">
      <w:pPr>
        <w:pStyle w:val="6"/>
        <w:spacing w:before="182"/>
      </w:pPr>
      <w:r>
        <w:rPr>
          <w:w w:val="90"/>
        </w:rPr>
        <w:t>SELECT</w:t>
      </w:r>
      <w:r>
        <w:t xml:space="preserve"> </w:t>
      </w:r>
      <w:r>
        <w:rPr>
          <w:w w:val="90"/>
        </w:rPr>
        <w:t>emp_name,</w:t>
      </w:r>
      <w:r>
        <w:rPr>
          <w:spacing w:val="5"/>
        </w:rPr>
        <w:t xml:space="preserve"> </w:t>
      </w:r>
      <w:r>
        <w:rPr>
          <w:w w:val="90"/>
        </w:rPr>
        <w:t>salary,</w:t>
      </w:r>
      <w:r>
        <w:rPr>
          <w:spacing w:val="8"/>
        </w:rPr>
        <w:t xml:space="preserve"> </w:t>
      </w:r>
      <w:r>
        <w:rPr>
          <w:w w:val="90"/>
        </w:rPr>
        <w:t>(salary</w:t>
      </w:r>
      <w:r>
        <w:t xml:space="preserve"> </w:t>
      </w:r>
      <w:r>
        <w:rPr>
          <w:w w:val="90"/>
        </w:rPr>
        <w:t>*</w:t>
      </w:r>
      <w:r>
        <w:rPr>
          <w:spacing w:val="6"/>
        </w:rPr>
        <w:t xml:space="preserve"> </w:t>
      </w:r>
      <w:r>
        <w:rPr>
          <w:w w:val="75"/>
        </w:rPr>
        <w:t>0️.1️0️)</w:t>
      </w:r>
      <w:r>
        <w:rPr>
          <w:spacing w:val="-6"/>
          <w:w w:val="90"/>
        </w:rPr>
        <w:t xml:space="preserve"> </w:t>
      </w:r>
      <w:r>
        <w:rPr>
          <w:w w:val="90"/>
        </w:rPr>
        <w:t>AS</w:t>
      </w:r>
      <w:r>
        <w:rPr>
          <w:spacing w:val="8"/>
        </w:rPr>
        <w:t xml:space="preserve"> </w:t>
      </w:r>
      <w:r>
        <w:rPr>
          <w:w w:val="90"/>
        </w:rPr>
        <w:t>Bonus</w:t>
      </w:r>
      <w:r>
        <w:rPr>
          <w:spacing w:val="4"/>
        </w:rPr>
        <w:t xml:space="preserve"> </w:t>
      </w:r>
      <w:r>
        <w:rPr>
          <w:w w:val="90"/>
        </w:rPr>
        <w:t>FROM</w:t>
      </w:r>
      <w:r>
        <w:rPr>
          <w:spacing w:val="5"/>
        </w:rPr>
        <w:t xml:space="preserve"> </w:t>
      </w:r>
      <w:r>
        <w:rPr>
          <w:spacing w:val="-2"/>
          <w:w w:val="90"/>
        </w:rPr>
        <w:t>employee;</w:t>
      </w:r>
    </w:p>
    <w:p w14:paraId="5B5303FB">
      <w:pPr>
        <w:pStyle w:val="6"/>
      </w:pPr>
    </w:p>
    <w:p w14:paraId="02C88891">
      <w:pPr>
        <w:pStyle w:val="6"/>
        <w:spacing w:before="89"/>
      </w:pPr>
    </w:p>
    <w:p w14:paraId="1A44C2C9">
      <w:pPr>
        <w:pStyle w:val="6"/>
      </w:pPr>
      <w:r>
        <w:t>--</w:t>
      </w:r>
      <w:r>
        <w:rPr>
          <w:spacing w:val="-2"/>
        </w:rPr>
        <w:t xml:space="preserve"> </w:t>
      </w:r>
      <w:r>
        <w:t>Round</w:t>
      </w:r>
      <w:r>
        <w:rPr>
          <w:spacing w:val="-1"/>
        </w:rPr>
        <w:t xml:space="preserve"> </w:t>
      </w:r>
      <w:r>
        <w:t>the salary</w:t>
      </w:r>
      <w:r>
        <w:rPr>
          <w:spacing w:val="-6"/>
        </w:rPr>
        <w:t xml:space="preserve"> </w:t>
      </w:r>
      <w:r>
        <w:t xml:space="preserve">to the nearest </w:t>
      </w:r>
      <w:r>
        <w:rPr>
          <w:spacing w:val="-2"/>
        </w:rPr>
        <w:t>thousand</w:t>
      </w:r>
    </w:p>
    <w:p w14:paraId="51248244">
      <w:pPr>
        <w:pStyle w:val="6"/>
        <w:spacing w:before="180"/>
      </w:pPr>
      <w:r>
        <w:t>SELECT</w:t>
      </w:r>
      <w:r>
        <w:rPr>
          <w:spacing w:val="-17"/>
        </w:rPr>
        <w:t xml:space="preserve"> </w:t>
      </w:r>
      <w:r>
        <w:t>emp_name,</w:t>
      </w:r>
      <w:r>
        <w:rPr>
          <w:spacing w:val="-7"/>
        </w:rPr>
        <w:t xml:space="preserve"> </w:t>
      </w:r>
      <w:r>
        <w:t>salary,</w:t>
      </w:r>
      <w:r>
        <w:rPr>
          <w:spacing w:val="-7"/>
        </w:rPr>
        <w:t xml:space="preserve"> </w:t>
      </w:r>
      <w:r>
        <w:t>ROUND(salary,</w:t>
      </w:r>
      <w:r>
        <w:rPr>
          <w:spacing w:val="-3"/>
        </w:rPr>
        <w:t xml:space="preserve"> </w:t>
      </w:r>
      <w:r>
        <w:t>-3)</w:t>
      </w:r>
      <w:r>
        <w:rPr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Rounded_Salary</w:t>
      </w:r>
      <w:r>
        <w:rPr>
          <w:spacing w:val="-10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employee;</w:t>
      </w:r>
    </w:p>
    <w:p w14:paraId="20A7B375">
      <w:pPr>
        <w:pStyle w:val="6"/>
      </w:pPr>
    </w:p>
    <w:p w14:paraId="3A4B1AF1">
      <w:pPr>
        <w:pStyle w:val="6"/>
        <w:spacing w:before="89"/>
      </w:pPr>
    </w:p>
    <w:p w14:paraId="3FCFBC83">
      <w:pPr>
        <w:pStyle w:val="6"/>
        <w:spacing w:before="1"/>
      </w:pPr>
      <w:r>
        <w:t>--</w:t>
      </w:r>
      <w:r>
        <w:rPr>
          <w:spacing w:val="-4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6:</w:t>
      </w:r>
      <w:r>
        <w:rPr>
          <w:spacing w:val="-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rPr>
          <w:spacing w:val="-2"/>
        </w:rPr>
        <w:t>Functions</w:t>
      </w:r>
    </w:p>
    <w:p w14:paraId="253CAB49">
      <w:pPr>
        <w:pStyle w:val="6"/>
        <w:spacing w:before="182"/>
      </w:pPr>
      <w:r>
        <w:t>--</w:t>
      </w:r>
      <w:r>
        <w:rPr>
          <w:spacing w:val="-5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year and</w:t>
      </w:r>
      <w:r>
        <w:rPr>
          <w:spacing w:val="-2"/>
        </w:rPr>
        <w:t xml:space="preserve"> </w:t>
      </w:r>
      <w:r>
        <w:t>month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joining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spacing w:val="-2"/>
        </w:rPr>
        <w:t>employee</w:t>
      </w:r>
    </w:p>
    <w:p w14:paraId="0FF7DBB4">
      <w:pPr>
        <w:pStyle w:val="6"/>
        <w:spacing w:before="180" w:line="259" w:lineRule="auto"/>
        <w:ind w:right="437"/>
      </w:pPr>
      <w:r>
        <w:t>SELECT</w:t>
      </w:r>
      <w:r>
        <w:rPr>
          <w:spacing w:val="-15"/>
        </w:rPr>
        <w:t xml:space="preserve"> </w:t>
      </w:r>
      <w:r>
        <w:t>emp_name,</w:t>
      </w:r>
      <w:r>
        <w:rPr>
          <w:spacing w:val="-15"/>
        </w:rPr>
        <w:t xml:space="preserve"> </w:t>
      </w:r>
      <w:r>
        <w:t>YEAR(hire_date)</w:t>
      </w:r>
      <w:r>
        <w:rPr>
          <w:spacing w:val="-16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Joining_Year,</w:t>
      </w:r>
      <w:r>
        <w:rPr>
          <w:spacing w:val="-15"/>
        </w:rPr>
        <w:t xml:space="preserve"> </w:t>
      </w:r>
      <w:r>
        <w:t>MONTHNAME(hire_date)</w:t>
      </w:r>
      <w:r>
        <w:rPr>
          <w:spacing w:val="-16"/>
        </w:rPr>
        <w:t xml:space="preserve"> </w:t>
      </w:r>
      <w:r>
        <w:t>AS Joining_Month FROM employee;</w:t>
      </w:r>
    </w:p>
    <w:p w14:paraId="3E5E3C9B">
      <w:pPr>
        <w:pStyle w:val="6"/>
      </w:pPr>
    </w:p>
    <w:p w14:paraId="162C4FED">
      <w:pPr>
        <w:pStyle w:val="6"/>
        <w:spacing w:before="66"/>
      </w:pPr>
    </w:p>
    <w:p w14:paraId="490C5B66">
      <w:pPr>
        <w:pStyle w:val="6"/>
      </w:pPr>
      <w:r>
        <w:t>--</w:t>
      </w:r>
      <w:r>
        <w:rPr>
          <w:spacing w:val="-3"/>
        </w:rPr>
        <w:t xml:space="preserve"> </w:t>
      </w:r>
      <w:r>
        <w:t>Calculate</w:t>
      </w:r>
      <w:r>
        <w:rPr>
          <w:spacing w:val="1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experience</w:t>
      </w:r>
    </w:p>
    <w:p w14:paraId="43198133">
      <w:pPr>
        <w:pStyle w:val="6"/>
        <w:spacing w:before="183" w:line="259" w:lineRule="auto"/>
        <w:ind w:right="1459"/>
      </w:pPr>
      <w:r>
        <w:t>SELECT</w:t>
      </w:r>
      <w:r>
        <w:rPr>
          <w:spacing w:val="-15"/>
        </w:rPr>
        <w:t xml:space="preserve"> </w:t>
      </w:r>
      <w:r>
        <w:t>emp_name,</w:t>
      </w:r>
      <w:r>
        <w:rPr>
          <w:spacing w:val="-15"/>
        </w:rPr>
        <w:t xml:space="preserve"> </w:t>
      </w:r>
      <w:r>
        <w:t>TIMESTAMPDIFF(YEAR,</w:t>
      </w:r>
      <w:r>
        <w:rPr>
          <w:spacing w:val="-15"/>
        </w:rPr>
        <w:t xml:space="preserve"> </w:t>
      </w:r>
      <w:r>
        <w:t>hire_date,</w:t>
      </w:r>
      <w:r>
        <w:rPr>
          <w:spacing w:val="-15"/>
        </w:rPr>
        <w:t xml:space="preserve"> </w:t>
      </w:r>
      <w:r>
        <w:t>CURDATE())</w:t>
      </w:r>
      <w:r>
        <w:rPr>
          <w:spacing w:val="-15"/>
        </w:rPr>
        <w:t xml:space="preserve"> </w:t>
      </w:r>
      <w:r>
        <w:t>AS Experience_Years FROM employee;</w:t>
      </w:r>
    </w:p>
    <w:p w14:paraId="7C053156">
      <w:pPr>
        <w:pStyle w:val="6"/>
      </w:pPr>
    </w:p>
    <w:p w14:paraId="36B59564">
      <w:pPr>
        <w:pStyle w:val="6"/>
        <w:spacing w:before="64"/>
      </w:pPr>
    </w:p>
    <w:p w14:paraId="421906BE">
      <w:pPr>
        <w:pStyle w:val="6"/>
      </w:pPr>
      <w:r>
        <w:t>--</w:t>
      </w:r>
      <w:r>
        <w:rPr>
          <w:spacing w:val="-4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 xml:space="preserve">Aggregate </w:t>
      </w:r>
      <w:r>
        <w:rPr>
          <w:spacing w:val="-2"/>
        </w:rPr>
        <w:t>Functions</w:t>
      </w:r>
    </w:p>
    <w:p w14:paraId="3E514726">
      <w:pPr>
        <w:pStyle w:val="6"/>
        <w:spacing w:before="183" w:line="398" w:lineRule="auto"/>
        <w:ind w:right="3501"/>
      </w:pPr>
      <w:r>
        <w:t>--</w:t>
      </w:r>
      <w:r>
        <w:rPr>
          <w:spacing w:val="-6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total,</w:t>
      </w:r>
      <w:r>
        <w:rPr>
          <w:spacing w:val="-5"/>
        </w:rPr>
        <w:t xml:space="preserve"> </w:t>
      </w:r>
      <w:r>
        <w:t>average,</w:t>
      </w:r>
      <w:r>
        <w:rPr>
          <w:spacing w:val="-5"/>
        </w:rPr>
        <w:t xml:space="preserve"> </w:t>
      </w:r>
      <w:r>
        <w:t>maximum,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 xml:space="preserve">salary </w:t>
      </w:r>
      <w:r>
        <w:rPr>
          <w:spacing w:val="-2"/>
        </w:rPr>
        <w:t>SELECT</w:t>
      </w:r>
    </w:p>
    <w:p w14:paraId="231C8CA6">
      <w:pPr>
        <w:pStyle w:val="6"/>
        <w:spacing w:line="398" w:lineRule="auto"/>
        <w:ind w:left="226" w:right="5554" w:firstLine="14"/>
      </w:pPr>
      <w:r>
        <w:t xml:space="preserve">SUM(salary) AS Total_Salary, </w:t>
      </w:r>
      <w:r>
        <w:rPr>
          <w:spacing w:val="-2"/>
        </w:rPr>
        <w:t>AVG(salary)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2"/>
        </w:rPr>
        <w:t xml:space="preserve"> </w:t>
      </w:r>
      <w:r>
        <w:rPr>
          <w:spacing w:val="-2"/>
        </w:rPr>
        <w:t xml:space="preserve">Average_Salary, </w:t>
      </w:r>
      <w:r>
        <w:t>MAX(salary)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Highest_Salary, MIN(salary) AS Lowest_Salary</w:t>
      </w:r>
    </w:p>
    <w:p w14:paraId="11639B8C">
      <w:pPr>
        <w:pStyle w:val="6"/>
        <w:spacing w:line="275" w:lineRule="exact"/>
      </w:pPr>
      <w:r>
        <w:t>FROM</w:t>
      </w:r>
      <w:r>
        <w:rPr>
          <w:spacing w:val="-4"/>
        </w:rPr>
        <w:t xml:space="preserve"> </w:t>
      </w:r>
      <w:r>
        <w:rPr>
          <w:spacing w:val="-2"/>
        </w:rPr>
        <w:t>employee;</w:t>
      </w:r>
    </w:p>
    <w:p w14:paraId="4307B4AE">
      <w:pPr>
        <w:pStyle w:val="6"/>
      </w:pPr>
    </w:p>
    <w:p w14:paraId="0DD24560">
      <w:pPr>
        <w:pStyle w:val="6"/>
        <w:spacing w:before="86"/>
      </w:pPr>
    </w:p>
    <w:p w14:paraId="2A4C08A0">
      <w:pPr>
        <w:pStyle w:val="6"/>
        <w:spacing w:before="1"/>
      </w:pPr>
      <w:r>
        <w:t>--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 xml:space="preserve">Group </w:t>
      </w:r>
      <w:r>
        <w:rPr>
          <w:spacing w:val="-2"/>
        </w:rPr>
        <w:t>Function</w:t>
      </w:r>
    </w:p>
    <w:p w14:paraId="7908B539">
      <w:pPr>
        <w:pStyle w:val="6"/>
        <w:spacing w:before="182"/>
      </w:pPr>
      <w:r>
        <w:t>--</w:t>
      </w:r>
      <w:r>
        <w:rPr>
          <w:spacing w:val="-3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average</w:t>
      </w:r>
      <w:r>
        <w:rPr>
          <w:spacing w:val="-1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department-</w:t>
      </w:r>
      <w:r>
        <w:rPr>
          <w:spacing w:val="-4"/>
        </w:rPr>
        <w:t>wise</w:t>
      </w:r>
    </w:p>
    <w:p w14:paraId="68565029">
      <w:pPr>
        <w:pStyle w:val="6"/>
        <w:spacing w:before="182" w:line="259" w:lineRule="auto"/>
        <w:ind w:right="632"/>
      </w:pPr>
      <w:r>
        <w:t>SELECT</w:t>
      </w:r>
      <w:r>
        <w:rPr>
          <w:spacing w:val="-15"/>
        </w:rPr>
        <w:t xml:space="preserve"> </w:t>
      </w:r>
      <w:r>
        <w:t>department,</w:t>
      </w:r>
      <w:r>
        <w:rPr>
          <w:spacing w:val="-15"/>
        </w:rPr>
        <w:t xml:space="preserve"> </w:t>
      </w:r>
      <w:r>
        <w:t>AVG(salary)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Avg_Salary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GROUP</w:t>
      </w:r>
      <w:r>
        <w:rPr>
          <w:spacing w:val="-15"/>
        </w:rPr>
        <w:t xml:space="preserve"> </w:t>
      </w:r>
      <w:r>
        <w:t xml:space="preserve">BY </w:t>
      </w:r>
      <w:r>
        <w:rPr>
          <w:spacing w:val="-2"/>
        </w:rPr>
        <w:t>department;</w:t>
      </w:r>
    </w:p>
    <w:p w14:paraId="6CB811E5">
      <w:pPr>
        <w:pStyle w:val="6"/>
        <w:spacing w:after="0" w:line="259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2DAF11F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344805</wp:posOffset>
            </wp:positionV>
            <wp:extent cx="5731510" cy="3360420"/>
            <wp:effectExtent l="0" t="0" r="0" b="0"/>
            <wp:wrapNone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360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5262245</wp:posOffset>
            </wp:positionV>
            <wp:extent cx="5731510" cy="242697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49A52C59">
      <w:pPr>
        <w:spacing w:after="0"/>
        <w:jc w:val="left"/>
        <w:rPr>
          <w:b/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F6804AB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5731510" cy="2633980"/>
            <wp:effectExtent l="0" t="0" r="0" b="0"/>
            <wp:wrapNone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33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7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4244340</wp:posOffset>
            </wp:positionV>
            <wp:extent cx="5731510" cy="3476625"/>
            <wp:effectExtent l="0" t="0" r="0" b="0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3DA3DD">
      <w:pPr>
        <w:pStyle w:val="6"/>
        <w:spacing w:after="0"/>
        <w:rPr>
          <w:b/>
          <w:sz w:val="17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7F2B9095">
      <w:pPr>
        <w:pStyle w:val="6"/>
        <w:spacing w:before="267"/>
        <w:rPr>
          <w:b/>
        </w:rPr>
      </w:pPr>
    </w:p>
    <w:p w14:paraId="5D1A5EEB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PROGRAM:12</w:t>
      </w:r>
    </w:p>
    <w:p w14:paraId="3CDC6778">
      <w:pPr>
        <w:spacing w:before="180"/>
        <w:ind w:left="58" w:right="0" w:firstLine="0"/>
        <w:jc w:val="left"/>
        <w:rPr>
          <w:b/>
          <w:sz w:val="24"/>
        </w:rPr>
      </w:pPr>
      <w:r>
        <w:rPr>
          <w:b/>
          <w:sz w:val="24"/>
        </w:rPr>
        <w:t>WRITE MYSQL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QUERIES 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PROCEDURES.</w:t>
      </w:r>
    </w:p>
    <w:p w14:paraId="57D0D6D5">
      <w:pPr>
        <w:pStyle w:val="6"/>
        <w:rPr>
          <w:b/>
        </w:rPr>
      </w:pPr>
    </w:p>
    <w:p w14:paraId="6CD3B50B">
      <w:pPr>
        <w:pStyle w:val="6"/>
        <w:spacing w:before="26"/>
        <w:rPr>
          <w:b/>
        </w:rPr>
      </w:pPr>
    </w:p>
    <w:p w14:paraId="76051852">
      <w:pPr>
        <w:pStyle w:val="2"/>
        <w:spacing w:before="1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Table</w:t>
      </w:r>
    </w:p>
    <w:p w14:paraId="25FF48BE">
      <w:pPr>
        <w:pStyle w:val="6"/>
        <w:spacing w:before="177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4"/>
        </w:rPr>
        <w:t xml:space="preserve"> </w:t>
      </w:r>
      <w:r>
        <w:rPr>
          <w:spacing w:val="-10"/>
        </w:rPr>
        <w:t>(</w:t>
      </w:r>
    </w:p>
    <w:p w14:paraId="54891F63">
      <w:pPr>
        <w:pStyle w:val="6"/>
        <w:spacing w:before="183"/>
        <w:ind w:left="240"/>
      </w:pPr>
      <w:r>
        <w:t>Emp_ID</w:t>
      </w:r>
      <w:r>
        <w:rPr>
          <w:spacing w:val="-9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5"/>
        </w:rPr>
        <w:t xml:space="preserve"> </w:t>
      </w:r>
      <w:r>
        <w:t>KEY</w:t>
      </w:r>
      <w:r>
        <w:rPr>
          <w:spacing w:val="-25"/>
        </w:rPr>
        <w:t xml:space="preserve"> </w:t>
      </w:r>
      <w:r>
        <w:rPr>
          <w:spacing w:val="-2"/>
        </w:rPr>
        <w:t>AUTO_INCREMENT,</w:t>
      </w:r>
    </w:p>
    <w:p w14:paraId="1B781A6B">
      <w:pPr>
        <w:pStyle w:val="6"/>
        <w:spacing w:before="182" w:line="398" w:lineRule="auto"/>
        <w:ind w:left="240" w:right="5664"/>
      </w:pPr>
      <w:r>
        <w:rPr>
          <w:w w:val="90"/>
        </w:rPr>
        <w:t xml:space="preserve">Emp_Name VARCHAR(50️), Dept_Name VARCHAR(50️), </w:t>
      </w:r>
      <w:r>
        <w:rPr>
          <w:spacing w:val="-2"/>
          <w:w w:val="90"/>
        </w:rPr>
        <w:t xml:space="preserve">Salary DECIMAL(1️0️,2), </w:t>
      </w:r>
      <w:r>
        <w:t>Join_Date DATE</w:t>
      </w:r>
    </w:p>
    <w:p w14:paraId="55F17184">
      <w:pPr>
        <w:spacing w:before="0" w:line="276" w:lineRule="exact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5EAF340A">
      <w:pPr>
        <w:pStyle w:val="6"/>
      </w:pPr>
    </w:p>
    <w:p w14:paraId="7660F6F3">
      <w:pPr>
        <w:pStyle w:val="6"/>
        <w:spacing w:before="87"/>
      </w:pPr>
    </w:p>
    <w:p w14:paraId="22AF6346">
      <w:pPr>
        <w:pStyle w:val="2"/>
      </w:pP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-160020</wp:posOffset>
                </wp:positionV>
                <wp:extent cx="5733415" cy="1587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50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985" y="355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27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" y="1271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2.6pt;height:1.25pt;width:451.45pt;mso-position-horizontal-relative:page;z-index:251664384;mso-width-relative:page;mso-height-relative:page;" coordsize="5733415,15875" o:gfxdata="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">
                <o:lock v:ext="edit" aspectratio="f"/>
                <v:shape id="Graphic 56" o:spid="_x0000_s1026" o:spt="100" style="position:absolute;left:0;top:0;height:15240;width:5731510;" fillcolor="#9F9F9F" filled="t" stroked="f" coordsize="5731510,15240" o:gfxdata="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c39Qr4A&#10;AADbAAAADwAAAAAAAAABACAAAAAiAAAAZHJzL2Rvd25yZXYueG1sUEsBAhQAFAAAAAgAh07iQDMv&#10;BZ47AAAAOQAAABAAAAAAAAAAAQAgAAAADQEAAGRycy9zaGFwZXhtbC54bWxQSwUGAAAAAAYABgBb&#10;AQAAtwMAAAAA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29985;top:507;height:3175;width:3175;" fillcolor="#E2E2E2" filled="t" stroked="f" coordsize="3175,3175" o:gfxdata="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pK/y8AAAA&#10;2w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304;top:507;height:12700;width:5732780;" fillcolor="#9F9F9F" filled="t" stroked="f" coordsize="5732780,12700" o:gfxdata="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lItQ7sAAADb&#10;AAAADwAAAAAAAAABACAAAAAiAAAAZHJzL2Rvd25yZXYueG1sUEsBAhQAFAAAAAgAh07iQDMvBZ47&#10;AAAAOQAAABAAAAAAAAAAAQAgAAAACgEAAGRycy9zaGFwZXhtbC54bWxQSwUGAAAAAAYABgBbAQAA&#10;tAMAAAAA&#10;" path="m3048,3048l0,3048,0,12192,3048,12192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729985;top:3556;height:9525;width:3175;" fillcolor="#E2E2E2" filled="t" stroked="f" coordsize="3175,9525" o:gfxdata="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ZsCm/&#10;AAAA2wAAAA8AAAAAAAAAAQAgAAAAIgAAAGRycy9kb3ducmV2LnhtbFBLAQIUABQAAAAIAIdO4kAz&#10;LwWeOwAAADkAAAAQAAAAAAAAAAEAIAAAAA4BAABkcnMvc2hhcGV4bWwueG1sUEsFBgAAAAAGAAYA&#10;WwEAALgDAAAAAA=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304;top:12700;height:3175;width:3175;" fillcolor="#9F9F9F" filled="t" stroked="f" coordsize="3175,3175" o:gfxdata="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X64oi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304;top:12712;height:3175;width:5732780;" fillcolor="#E2E2E2" filled="t" stroked="f" coordsize="5732780,3175" o:gfxdata="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xWHe8AAAA&#10;2w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Emoji" w:hAnsi="Segoe UI Emoji"/>
          <w:b w:val="0"/>
        </w:rPr>
        <w:t>□</w:t>
      </w:r>
      <w:r>
        <w:rPr>
          <w:rFonts w:ascii="Segoe UI Emoji" w:hAnsi="Segoe UI Emoji"/>
          <w:b w:val="0"/>
          <w:spacing w:val="-17"/>
        </w:rPr>
        <w:t xml:space="preserve"> </w:t>
      </w:r>
      <w:r>
        <w:t>Step</w:t>
      </w:r>
      <w:r>
        <w:rPr>
          <w:spacing w:val="-15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t>Sample</w:t>
      </w:r>
      <w:r>
        <w:rPr>
          <w:spacing w:val="-11"/>
        </w:rPr>
        <w:t xml:space="preserve"> </w:t>
      </w:r>
      <w:r>
        <w:rPr>
          <w:spacing w:val="-4"/>
        </w:rPr>
        <w:t>Data</w:t>
      </w:r>
    </w:p>
    <w:p w14:paraId="64932697">
      <w:pPr>
        <w:pStyle w:val="6"/>
        <w:spacing w:before="184" w:line="398" w:lineRule="auto"/>
        <w:ind w:right="638"/>
      </w:pPr>
      <w:r>
        <w:t>INSERT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(Emp_Name,</w:t>
      </w:r>
      <w:r>
        <w:rPr>
          <w:spacing w:val="-15"/>
        </w:rPr>
        <w:t xml:space="preserve"> </w:t>
      </w:r>
      <w:r>
        <w:t>Dept_Name,</w:t>
      </w:r>
      <w:r>
        <w:rPr>
          <w:spacing w:val="-15"/>
        </w:rPr>
        <w:t xml:space="preserve"> </w:t>
      </w:r>
      <w:r>
        <w:t>Salary,</w:t>
      </w:r>
      <w:r>
        <w:rPr>
          <w:spacing w:val="-15"/>
        </w:rPr>
        <w:t xml:space="preserve"> </w:t>
      </w:r>
      <w:r>
        <w:t>Join_Date)</w:t>
      </w:r>
      <w:r>
        <w:rPr>
          <w:spacing w:val="-15"/>
        </w:rPr>
        <w:t xml:space="preserve"> </w:t>
      </w:r>
      <w:r>
        <w:t xml:space="preserve">VALUES </w:t>
      </w:r>
      <w:r>
        <w:rPr>
          <w:w w:val="70"/>
        </w:rPr>
        <w:t>('Anita',</w:t>
      </w:r>
      <w:r>
        <w:rPr>
          <w:spacing w:val="-15"/>
        </w:rPr>
        <w:t xml:space="preserve"> </w:t>
      </w:r>
      <w:r>
        <w:rPr>
          <w:w w:val="70"/>
        </w:rPr>
        <w:t>'HR',</w:t>
      </w:r>
      <w:r>
        <w:rPr>
          <w:spacing w:val="-15"/>
        </w:rPr>
        <w:t xml:space="preserve"> </w:t>
      </w:r>
      <w:r>
        <w:rPr>
          <w:w w:val="70"/>
        </w:rPr>
        <w:t>450️0️0️,</w:t>
      </w:r>
      <w:r>
        <w:rPr>
          <w:spacing w:val="-15"/>
        </w:rPr>
        <w:t xml:space="preserve"> </w:t>
      </w:r>
      <w:r>
        <w:rPr>
          <w:w w:val="70"/>
        </w:rPr>
        <w:t>'20️22-0️5-1️0️'),</w:t>
      </w:r>
    </w:p>
    <w:p w14:paraId="3ABF748E">
      <w:pPr>
        <w:pStyle w:val="6"/>
        <w:spacing w:before="1"/>
      </w:pPr>
      <w:r>
        <w:rPr>
          <w:w w:val="60"/>
        </w:rPr>
        <w:t>('Ravi',</w:t>
      </w:r>
      <w:r>
        <w:rPr>
          <w:spacing w:val="9"/>
        </w:rPr>
        <w:t xml:space="preserve"> </w:t>
      </w:r>
      <w:r>
        <w:rPr>
          <w:w w:val="60"/>
        </w:rPr>
        <w:t>'IT',</w:t>
      </w:r>
      <w:r>
        <w:rPr>
          <w:spacing w:val="7"/>
        </w:rPr>
        <w:t xml:space="preserve"> </w:t>
      </w:r>
      <w:r>
        <w:rPr>
          <w:w w:val="60"/>
        </w:rPr>
        <w:t>60️0️0️0️,</w:t>
      </w:r>
      <w:r>
        <w:rPr>
          <w:spacing w:val="10"/>
        </w:rPr>
        <w:t xml:space="preserve"> </w:t>
      </w:r>
      <w:r>
        <w:rPr>
          <w:w w:val="60"/>
        </w:rPr>
        <w:t>'20️21️-0️7-</w:t>
      </w:r>
      <w:r>
        <w:rPr>
          <w:spacing w:val="-4"/>
          <w:w w:val="60"/>
        </w:rPr>
        <w:t>22'),</w:t>
      </w:r>
    </w:p>
    <w:p w14:paraId="11558693">
      <w:pPr>
        <w:pStyle w:val="6"/>
        <w:spacing w:before="182"/>
      </w:pPr>
      <w:r>
        <w:rPr>
          <w:w w:val="65"/>
        </w:rPr>
        <w:t>('Priya',</w:t>
      </w:r>
      <w:r>
        <w:rPr>
          <w:spacing w:val="55"/>
        </w:rPr>
        <w:t xml:space="preserve"> </w:t>
      </w:r>
      <w:r>
        <w:rPr>
          <w:w w:val="65"/>
        </w:rPr>
        <w:t>'Finance',</w:t>
      </w:r>
      <w:r>
        <w:rPr>
          <w:spacing w:val="52"/>
        </w:rPr>
        <w:t xml:space="preserve"> </w:t>
      </w:r>
      <w:r>
        <w:rPr>
          <w:w w:val="65"/>
        </w:rPr>
        <w:t>550️0️0️,</w:t>
      </w:r>
      <w:r>
        <w:rPr>
          <w:spacing w:val="56"/>
        </w:rPr>
        <w:t xml:space="preserve"> </w:t>
      </w:r>
      <w:r>
        <w:rPr>
          <w:w w:val="65"/>
        </w:rPr>
        <w:t>'20️23-0️1️-</w:t>
      </w:r>
      <w:r>
        <w:rPr>
          <w:spacing w:val="-2"/>
          <w:w w:val="65"/>
        </w:rPr>
        <w:t>1️2'),</w:t>
      </w:r>
    </w:p>
    <w:p w14:paraId="77BAFBF6">
      <w:pPr>
        <w:pStyle w:val="6"/>
        <w:spacing w:before="180"/>
      </w:pPr>
      <w:r>
        <w:rPr>
          <w:w w:val="65"/>
        </w:rPr>
        <w:t>('Kumar',</w:t>
      </w:r>
      <w:r>
        <w:rPr>
          <w:spacing w:val="17"/>
        </w:rPr>
        <w:t xml:space="preserve"> </w:t>
      </w:r>
      <w:r>
        <w:rPr>
          <w:w w:val="65"/>
        </w:rPr>
        <w:t>'IT',</w:t>
      </w:r>
      <w:r>
        <w:rPr>
          <w:spacing w:val="15"/>
        </w:rPr>
        <w:t xml:space="preserve"> </w:t>
      </w:r>
      <w:r>
        <w:rPr>
          <w:w w:val="65"/>
        </w:rPr>
        <w:t>480️0️0️,</w:t>
      </w:r>
      <w:r>
        <w:rPr>
          <w:spacing w:val="18"/>
        </w:rPr>
        <w:t xml:space="preserve"> </w:t>
      </w:r>
      <w:r>
        <w:rPr>
          <w:w w:val="65"/>
        </w:rPr>
        <w:t>'20️20️-0️3-</w:t>
      </w:r>
      <w:r>
        <w:rPr>
          <w:spacing w:val="-2"/>
          <w:w w:val="65"/>
        </w:rPr>
        <w:t>30️'),</w:t>
      </w:r>
    </w:p>
    <w:p w14:paraId="4C917617">
      <w:pPr>
        <w:pStyle w:val="6"/>
        <w:spacing w:before="183"/>
      </w:pPr>
      <w:r>
        <w:rPr>
          <w:w w:val="65"/>
        </w:rPr>
        <w:t>('Meena',</w:t>
      </w:r>
      <w:r>
        <w:rPr>
          <w:spacing w:val="24"/>
        </w:rPr>
        <w:t xml:space="preserve"> </w:t>
      </w:r>
      <w:r>
        <w:rPr>
          <w:w w:val="65"/>
        </w:rPr>
        <w:t>'HR',</w:t>
      </w:r>
      <w:r>
        <w:rPr>
          <w:spacing w:val="22"/>
        </w:rPr>
        <w:t xml:space="preserve"> </w:t>
      </w:r>
      <w:r>
        <w:rPr>
          <w:w w:val="65"/>
        </w:rPr>
        <w:t>40️0️0️0️,</w:t>
      </w:r>
      <w:r>
        <w:rPr>
          <w:spacing w:val="24"/>
        </w:rPr>
        <w:t xml:space="preserve"> </w:t>
      </w:r>
      <w:r>
        <w:rPr>
          <w:w w:val="65"/>
        </w:rPr>
        <w:t>'20️22-0️9-</w:t>
      </w:r>
      <w:r>
        <w:rPr>
          <w:spacing w:val="-2"/>
          <w:w w:val="65"/>
        </w:rPr>
        <w:t>1️4');</w:t>
      </w:r>
    </w:p>
    <w:p w14:paraId="78FD4141">
      <w:pPr>
        <w:pStyle w:val="6"/>
      </w:pPr>
    </w:p>
    <w:p w14:paraId="02C729AC">
      <w:pPr>
        <w:pStyle w:val="6"/>
        <w:spacing w:before="93"/>
      </w:pPr>
    </w:p>
    <w:p w14:paraId="4255C947">
      <w:pPr>
        <w:pStyle w:val="2"/>
        <w:ind w:left="60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-162560</wp:posOffset>
                </wp:positionV>
                <wp:extent cx="5733415" cy="16510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028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985" y="4063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32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1322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2.8pt;height:1.3pt;width:451.45pt;mso-position-horizontal-relative:page;z-index:251665408;mso-width-relative:page;mso-height-relative:page;" coordsize="5733415,16510" o:gfxdata="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">
                <o:lock v:ext="edit" aspectratio="f"/>
                <v:shape id="Graphic 63" o:spid="_x0000_s1026" o:spt="100" style="position:absolute;left:0;top:0;height:15240;width:5731510;" fillcolor="#9F9F9F" filled="t" stroked="f" coordsize="5731510,15240" o:gfxdata="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9aUZ74A&#10;AADbAAAADwAAAAAAAAABACAAAAAiAAAAZHJzL2Rvd25yZXYueG1sUEsBAhQAFAAAAAgAh07iQDMv&#10;BZ47AAAAOQAAABAAAAAAAAAAAQAgAAAADQEAAGRycy9zaGFwZXhtbC54bWxQSwUGAAAAAAYABgBb&#10;AQAAtwMAAAAA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5729985;top:1016;height:3175;width:3175;" fillcolor="#E2E2E2" filled="t" stroked="f" coordsize="3175,3175" o:gfxdata="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Fd/N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5" o:spid="_x0000_s1026" o:spt="100" style="position:absolute;left:304;top:1028;height:12700;width:5732780;" fillcolor="#9F9F9F" filled="t" stroked="f" coordsize="5732780,12700" o:gfxdata="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4/SGC8AAAA&#10;2wAAAA8AAAAAAAAAAQAgAAAAIgAAAGRycy9kb3ducmV2LnhtbFBLAQIUABQAAAAIAIdO4kAzLwWe&#10;OwAAADkAAAAQAAAAAAAAAAEAIAAAAAsBAABkcnMvc2hhcGV4bWwueG1sUEsFBgAAAAAGAAYAWwEA&#10;ALUDAAAAAA==&#10;" path="m3048,3035l0,3035,0,12179,3048,12179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6" o:spid="_x0000_s1026" o:spt="100" style="position:absolute;left:5729985;top:4063;height:9525;width:3175;" fillcolor="#E2E2E2" filled="t" stroked="f" coordsize="3175,9525" o:gfxdata="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Qq7ua/&#10;AAAA2wAAAA8AAAAAAAAAAQAgAAAAIgAAAGRycy9kb3ducmV2LnhtbFBLAQIUABQAAAAIAIdO4kAz&#10;LwWeOwAAADkAAAAQAAAAAAAAAAEAIAAAAA4BAABkcnMvc2hhcGV4bWwueG1sUEsFBgAAAAAGAAYA&#10;WwEAALgDAAAAAA=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304;top:13208;height:3175;width:3175;" fillcolor="#9F9F9F" filled="t" stroked="f" coordsize="3175,3175" o:gfxdata="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N6/L4A&#10;AADb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304;top:13220;height:3175;width:5732780;" fillcolor="#E2E2E2" filled="t" stroked="f" coordsize="5732780,3175" o:gfxdata="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L8eq5AAAA2wAA&#10;AA8AAAAAAAAAAQAgAAAAIgAAAGRycy9kb3ducmV2LnhtbFBLAQIUABQAAAAIAIdO4kAzLwWeOwAA&#10;ADkAAAAQAAAAAAAAAAEAIAAAAAgBAABkcnMvc2hhcGV4bWwueG1sUEsFBgAAAAAGAAYAWwEAALID&#10;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Stored</w:t>
      </w:r>
      <w:r>
        <w:rPr>
          <w:spacing w:val="-10"/>
        </w:rPr>
        <w:t xml:space="preserve"> </w:t>
      </w:r>
      <w:r>
        <w:t>Procedure</w:t>
      </w:r>
      <w:r>
        <w:rPr>
          <w:spacing w:val="-12"/>
        </w:rPr>
        <w:t xml:space="preserve"> </w:t>
      </w:r>
      <w:r>
        <w:rPr>
          <w:spacing w:val="-2"/>
        </w:rPr>
        <w:t>Examples</w:t>
      </w:r>
    </w:p>
    <w:p w14:paraId="174A7637">
      <w:pPr>
        <w:spacing w:before="180"/>
        <w:ind w:left="60" w:right="0" w:firstLine="0"/>
        <w:jc w:val="left"/>
        <w:rPr>
          <w:b/>
          <w:sz w:val="24"/>
        </w:rPr>
      </w:pPr>
      <w:r>
        <w:rPr>
          <w:b/>
          <w:sz w:val="24"/>
        </w:rPr>
        <w:t>Procedure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Employees</w:t>
      </w:r>
    </w:p>
    <w:p w14:paraId="2BB006DB">
      <w:pPr>
        <w:pStyle w:val="3"/>
        <w:spacing w:before="178"/>
      </w:pPr>
      <w:r>
        <w:t>DELIMITER</w:t>
      </w:r>
      <w:r>
        <w:rPr>
          <w:spacing w:val="-5"/>
        </w:rPr>
        <w:t xml:space="preserve"> //</w:t>
      </w:r>
    </w:p>
    <w:p w14:paraId="4F7271DC">
      <w:pPr>
        <w:pStyle w:val="6"/>
      </w:pPr>
    </w:p>
    <w:p w14:paraId="422E0846">
      <w:pPr>
        <w:pStyle w:val="6"/>
        <w:spacing w:before="89"/>
      </w:pPr>
    </w:p>
    <w:p w14:paraId="7013C071">
      <w:pPr>
        <w:pStyle w:val="6"/>
        <w:spacing w:before="1" w:line="396" w:lineRule="auto"/>
        <w:ind w:right="4471"/>
      </w:pPr>
      <w:r>
        <w:rPr>
          <w:spacing w:val="-2"/>
        </w:rPr>
        <w:t>CREATE PROCEDURE GetAllEmployees() BEGIN</w:t>
      </w:r>
    </w:p>
    <w:p w14:paraId="023C3FDE">
      <w:pPr>
        <w:pStyle w:val="6"/>
        <w:spacing w:before="3" w:line="398" w:lineRule="auto"/>
        <w:ind w:right="5664" w:firstLine="240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Employee; END //</w:t>
      </w:r>
    </w:p>
    <w:p w14:paraId="0CC2266B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6CD288D">
      <w:pPr>
        <w:spacing w:before="8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7B402524">
      <w:pPr>
        <w:pStyle w:val="2"/>
        <w:spacing w:before="187"/>
      </w:pPr>
      <w:r>
        <w:t xml:space="preserve">Call </w:t>
      </w:r>
      <w:r>
        <w:rPr>
          <w:spacing w:val="-5"/>
        </w:rPr>
        <w:t>it:</w:t>
      </w:r>
    </w:p>
    <w:p w14:paraId="6E05F5A2">
      <w:pPr>
        <w:pStyle w:val="6"/>
        <w:spacing w:before="178"/>
      </w:pPr>
      <w:r>
        <w:t>CALL</w:t>
      </w:r>
      <w:r>
        <w:rPr>
          <w:spacing w:val="-13"/>
        </w:rPr>
        <w:t xml:space="preserve"> </w:t>
      </w:r>
      <w:r>
        <w:rPr>
          <w:spacing w:val="-2"/>
        </w:rPr>
        <w:t>GetAllEmployees();</w:t>
      </w:r>
    </w:p>
    <w:p w14:paraId="08A38E62">
      <w:pPr>
        <w:pStyle w:val="6"/>
      </w:pPr>
    </w:p>
    <w:p w14:paraId="5D3A26E3">
      <w:pPr>
        <w:pStyle w:val="6"/>
        <w:spacing w:before="106"/>
      </w:pPr>
    </w:p>
    <w:p w14:paraId="6B014A7B">
      <w:pPr>
        <w:pStyle w:val="2"/>
      </w:pPr>
      <w: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-172085</wp:posOffset>
                </wp:positionV>
                <wp:extent cx="5733415" cy="15875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50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729985" y="355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047" y="9143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26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304" y="1269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55pt;height:1.25pt;width:451.45pt;mso-position-horizontal-relative:page;z-index:251665408;mso-width-relative:page;mso-height-relative:page;" coordsize="5733415,15875" o:gfxdata="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FDTBzHbAAAADAEA&#10;AA8AAAAAAAAAAQAgAAAAIgAAAGRycy9kb3ducmV2LnhtbFBLAQIUABQAAAAIAIdO4kAo8GkGGAQA&#10;AHIXAAAOAAAAAAAAAAEAIAAAACoBAABkcnMvZTJvRG9jLnhtbFBLBQYAAAAABgAGAFkBAAC0BwAA&#10;AAA=&#10;">
                <o:lock v:ext="edit" aspectratio="f"/>
                <v:shape id="Graphic 70" o:spid="_x0000_s1026" o:spt="100" style="position:absolute;left:0;top:0;height:15240;width:5731510;" fillcolor="#9F9F9F" filled="t" stroked="f" coordsize="5731510,15240" o:gfxdata="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63ZzNugAAANsA&#10;AAAPAAAAAAAAAAEAIAAAACIAAABkcnMvZG93bnJldi54bWxQSwECFAAUAAAACACHTuJAMy8FnjsA&#10;AAA5AAAAEAAAAAAAAAABACAAAAAJAQAAZHJzL3NoYXBleG1sLnhtbFBLBQYAAAAABgAGAFsBAACz&#10;AwAAAAA=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1" o:spid="_x0000_s1026" o:spt="100" style="position:absolute;left:5729985;top:507;height:3175;width:3175;" fillcolor="#E2E2E2" filled="t" stroked="f" coordsize="3175,3175" o:gfxdata="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flKc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2" o:spid="_x0000_s1026" o:spt="100" style="position:absolute;left:304;top:507;height:12700;width:5732780;" fillcolor="#9F9F9F" filled="t" stroked="f" coordsize="5732780,12700" o:gfxdata="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PRsm8AAAA&#10;2wAAAA8AAAAAAAAAAQAgAAAAIgAAAGRycy9kb3ducmV2LnhtbFBLAQIUABQAAAAIAIdO4kAzLwWe&#10;OwAAADkAAAAQAAAAAAAAAAEAIAAAAAsBAABkcnMvc2hhcGV4bWwueG1sUEsFBgAAAAAGAAYAWwEA&#10;ALUDAAAAAA==&#10;" path="m3048,3060l0,3060,0,12192,3048,12192,3048,306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3" o:spid="_x0000_s1026" o:spt="100" style="position:absolute;left:5729985;top:3556;height:9525;width:3175;" fillcolor="#E2E2E2" filled="t" stroked="f" coordsize="3175,9525" o:gfxdata="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E26O/&#10;AAAA2wAAAA8AAAAAAAAAAQAgAAAAIgAAAGRycy9kb3ducmV2LnhtbFBLAQIUABQAAAAIAIdO4kAz&#10;LwWeOwAAADkAAAAQAAAAAAAAAAEAIAAAAA4BAABkcnMvc2hhcGV4bWwueG1sUEsFBgAAAAAGAAYA&#10;WwEAALgDAAAAAA==&#10;" path="m3047,0l0,0,0,9143,3047,9143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304;top:12699;height:3175;width:3175;" fillcolor="#9F9F9F" filled="t" stroked="f" coordsize="3175,3175" o:gfxdata="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hyVr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304;top:12699;height:3175;width:5732780;" fillcolor="#E2E2E2" filled="t" stroked="f" coordsize="5732780,3175" o:gfxdata="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TyKm8AAAA&#10;2w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2</w:t>
      </w:r>
      <w:r>
        <w:rPr>
          <w:rFonts w:ascii="Tahoma" w:hAnsi="Tahoma"/>
        </w:rPr>
        <w:t>⃣</w:t>
      </w:r>
      <w:r>
        <w:rPr>
          <w:rFonts w:ascii="Tahoma" w:hAnsi="Tahoma"/>
          <w:spacing w:val="-1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Parameter</w:t>
      </w:r>
    </w:p>
    <w:p w14:paraId="6F2EB961">
      <w:pPr>
        <w:pStyle w:val="6"/>
        <w:spacing w:before="192" w:line="398" w:lineRule="auto"/>
        <w:ind w:right="3501"/>
      </w:pPr>
      <w:r>
        <w:t>Display</w:t>
      </w:r>
      <w:r>
        <w:rPr>
          <w:spacing w:val="-11"/>
        </w:rPr>
        <w:t xml:space="preserve"> </w:t>
      </w:r>
      <w:r>
        <w:t>employees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particular</w:t>
      </w:r>
      <w:r>
        <w:rPr>
          <w:spacing w:val="-8"/>
        </w:rPr>
        <w:t xml:space="preserve"> </w:t>
      </w:r>
      <w:r>
        <w:t>department. DELIMITER //</w:t>
      </w:r>
    </w:p>
    <w:p w14:paraId="3E21D1B4">
      <w:pPr>
        <w:pStyle w:val="6"/>
        <w:spacing w:before="184"/>
      </w:pPr>
    </w:p>
    <w:p w14:paraId="1FC327AC">
      <w:pPr>
        <w:pStyle w:val="6"/>
        <w:spacing w:line="396" w:lineRule="auto"/>
        <w:ind w:right="1897"/>
      </w:pPr>
      <w:r>
        <w:rPr>
          <w:spacing w:val="-6"/>
        </w:rPr>
        <w:t>CREATE PROCEDURE</w:t>
      </w:r>
      <w:r>
        <w:rPr>
          <w:spacing w:val="-7"/>
        </w:rPr>
        <w:t xml:space="preserve"> </w:t>
      </w:r>
      <w:r>
        <w:rPr>
          <w:spacing w:val="-6"/>
        </w:rPr>
        <w:t>GetEmployeesByDept(IN dept</w:t>
      </w:r>
      <w:r>
        <w:rPr>
          <w:spacing w:val="-9"/>
        </w:rPr>
        <w:t xml:space="preserve"> </w:t>
      </w:r>
      <w:r>
        <w:rPr>
          <w:spacing w:val="-6"/>
        </w:rPr>
        <w:t xml:space="preserve">VARCHAR(50️)) </w:t>
      </w:r>
      <w:r>
        <w:rPr>
          <w:spacing w:val="-2"/>
        </w:rPr>
        <w:t>BEGIN</w:t>
      </w:r>
    </w:p>
    <w:p w14:paraId="38DB9904">
      <w:pPr>
        <w:pStyle w:val="6"/>
        <w:spacing w:before="3" w:line="398" w:lineRule="auto"/>
        <w:ind w:left="240" w:right="4471"/>
      </w:pPr>
      <w:r>
        <w:t>SELECT</w:t>
      </w:r>
      <w:r>
        <w:rPr>
          <w:spacing w:val="-15"/>
        </w:rPr>
        <w:t xml:space="preserve"> </w:t>
      </w:r>
      <w:r>
        <w:t>Emp_Name,</w:t>
      </w:r>
      <w:r>
        <w:rPr>
          <w:spacing w:val="-15"/>
        </w:rPr>
        <w:t xml:space="preserve"> </w:t>
      </w:r>
      <w:r>
        <w:t>Salary,</w:t>
      </w:r>
      <w:r>
        <w:rPr>
          <w:spacing w:val="-15"/>
        </w:rPr>
        <w:t xml:space="preserve"> </w:t>
      </w:r>
      <w:r>
        <w:t>Join_Date FROM Employee</w:t>
      </w:r>
    </w:p>
    <w:p w14:paraId="49981A2F">
      <w:pPr>
        <w:pStyle w:val="6"/>
        <w:spacing w:before="1" w:line="396" w:lineRule="auto"/>
        <w:ind w:right="5664" w:firstLine="235"/>
      </w:pPr>
      <w:r>
        <w:t>WHERE</w:t>
      </w:r>
      <w:r>
        <w:rPr>
          <w:spacing w:val="-12"/>
        </w:rPr>
        <w:t xml:space="preserve"> </w:t>
      </w:r>
      <w:r>
        <w:t>Dept_Name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dept; END //</w:t>
      </w:r>
    </w:p>
    <w:p w14:paraId="2863E92F">
      <w:pPr>
        <w:pStyle w:val="6"/>
        <w:spacing w:before="186"/>
      </w:pPr>
    </w:p>
    <w:p w14:paraId="0B9DA1C6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77142BEA">
      <w:pPr>
        <w:pStyle w:val="2"/>
        <w:spacing w:before="188"/>
      </w:pPr>
      <w:r>
        <w:t xml:space="preserve">Call </w:t>
      </w:r>
      <w:r>
        <w:rPr>
          <w:spacing w:val="-5"/>
        </w:rPr>
        <w:t>it:</w:t>
      </w:r>
    </w:p>
    <w:p w14:paraId="6D46E9C9">
      <w:pPr>
        <w:pStyle w:val="6"/>
        <w:spacing w:before="175"/>
      </w:pPr>
      <w:r>
        <w:t>CALL</w:t>
      </w:r>
      <w:r>
        <w:rPr>
          <w:spacing w:val="-13"/>
        </w:rPr>
        <w:t xml:space="preserve"> </w:t>
      </w:r>
      <w:r>
        <w:rPr>
          <w:spacing w:val="-2"/>
        </w:rPr>
        <w:t>GetEmployeesByDept('IT');</w:t>
      </w:r>
    </w:p>
    <w:p w14:paraId="05E9A621">
      <w:pPr>
        <w:pStyle w:val="6"/>
      </w:pPr>
    </w:p>
    <w:p w14:paraId="5DEC4E3C">
      <w:pPr>
        <w:pStyle w:val="6"/>
        <w:spacing w:before="109"/>
      </w:pPr>
    </w:p>
    <w:p w14:paraId="74F27DF2">
      <w:pPr>
        <w:pStyle w:val="2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-172720</wp:posOffset>
                </wp:positionV>
                <wp:extent cx="5733415" cy="16510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12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7"/>
                                </a:lnTo>
                                <a:lnTo>
                                  <a:pt x="5731497" y="1522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04" y="761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729985" y="381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2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04" y="1296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6pt;height:1.3pt;width:451.45pt;mso-position-horizontal-relative:page;z-index:251666432;mso-width-relative:page;mso-height-relative:page;" coordsize="5733415,16510" o:gfxdata="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">
                <o:lock v:ext="edit" aspectratio="f"/>
                <v:shape id="Graphic 77" o:spid="_x0000_s1026" o:spt="100" style="position:absolute;left:0;top:12;height:15240;width:5731510;" fillcolor="#9F9F9F" filled="t" stroked="f" coordsize="5731510,15240" o:gfxdata="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TQEub4A&#10;AADbAAAADwAAAAAAAAABACAAAAAiAAAAZHJzL2Rvd25yZXYueG1sUEsBAhQAFAAAAAgAh07iQDMv&#10;BZ47AAAAOQAAABAAAAAAAAAAAQAgAAAADQEAAGRycy9zaGFwZXhtbC54bWxQSwUGAAAAAAYABgBb&#10;AQAAtwMAAAAA&#10;" path="m5731497,0l0,0,0,15227,5731497,15227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5729985;top:761;height:3175;width:3175;" fillcolor="#E2E2E2" filled="t" stroked="f" coordsize="3175,3175" o:gfxdata="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MPj7rgAAADb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9" o:spid="_x0000_s1026" o:spt="100" style="position:absolute;left:304;top:761;height:12700;width:5732780;" fillcolor="#9F9F9F" filled="t" stroked="f" coordsize="5732780,12700" o:gfxdata="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q9S4vQAA&#10;ANsAAAAPAAAAAAAAAAEAIAAAACIAAABkcnMvZG93bnJldi54bWxQSwECFAAUAAAACACHTuJAMy8F&#10;njsAAAA5AAAAEAAAAAAAAAABACAAAAAMAQAAZHJzL3NoYXBleG1sLnhtbFBLBQYAAAAABgAGAFsB&#10;AAC2AwAAAAA=&#10;" path="m3048,3048l0,3048,0,12192,3048,12192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0" o:spid="_x0000_s1026" o:spt="100" style="position:absolute;left:5729985;top:3810;height:9525;width:3175;" fillcolor="#E2E2E2" filled="t" stroked="f" coordsize="3175,9525" o:gfxdata="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IM187sAAADb&#10;AAAADwAAAAAAAAABACAAAAAiAAAAZHJzL2Rvd25yZXYueG1sUEsBAhQAFAAAAAgAh07iQDMvBZ47&#10;AAAAOQAAABAAAAAAAAAAAQAgAAAACgEAAGRycy9zaGFwZXhtbC54bWxQSwUGAAAAAAYABgBbAQAA&#10;tAMAAAAA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1" o:spid="_x0000_s1026" o:spt="100" style="position:absolute;left:304;top:12954;height:3175;width:3175;" fillcolor="#9F9F9F" filled="t" stroked="f" coordsize="3175,3175" o:gfxdata="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q6oem5AAAA2w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304;top:12966;height:3175;width:5732780;" fillcolor="#E2E2E2" filled="t" stroked="f" coordsize="5732780,3175" o:gfxdata="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q8g+r4A&#10;AADbAAAADwAAAAAAAAABACAAAAAiAAAAZHJzL2Rvd25yZXYueG1sUEsBAhQAFAAAAAgAh07iQDMv&#10;BZ47AAAAOQAAABAAAAAAAAAAAQAgAAAADQEAAGRycy9zaGFwZXhtbC54bWxQSwUGAAAAAAYABgBb&#10;AQAAtw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3</w:t>
      </w:r>
      <w:r>
        <w:rPr>
          <w:rFonts w:ascii="Tahoma" w:hAnsi="Tahoma"/>
        </w:rPr>
        <w:t>⃣</w:t>
      </w:r>
      <w:r>
        <w:rPr>
          <w:rFonts w:ascii="Tahoma" w:hAnsi="Tahoma"/>
          <w:spacing w:val="-1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rPr>
          <w:spacing w:val="-2"/>
        </w:rPr>
        <w:t>Parameter</w:t>
      </w:r>
    </w:p>
    <w:p w14:paraId="28457652">
      <w:pPr>
        <w:pStyle w:val="6"/>
        <w:spacing w:before="192" w:line="398" w:lineRule="auto"/>
        <w:ind w:right="3501"/>
      </w:pPr>
      <w:r>
        <w:t>Return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department. DELIMITER //</w:t>
      </w:r>
    </w:p>
    <w:p w14:paraId="5C72F48B">
      <w:pPr>
        <w:pStyle w:val="6"/>
        <w:spacing w:before="180"/>
      </w:pPr>
    </w:p>
    <w:p w14:paraId="3A61332B">
      <w:pPr>
        <w:pStyle w:val="6"/>
        <w:spacing w:line="398" w:lineRule="auto"/>
        <w:ind w:left="242" w:right="4471" w:hanging="243"/>
      </w:pPr>
      <w:r>
        <w:rPr>
          <w:spacing w:val="-2"/>
        </w:rPr>
        <w:t xml:space="preserve">CREATE PROCEDURE GetEmployeeCount( </w:t>
      </w:r>
      <w:r>
        <w:rPr>
          <w:spacing w:val="-4"/>
        </w:rPr>
        <w:t>IN</w:t>
      </w:r>
      <w:r>
        <w:rPr>
          <w:spacing w:val="-11"/>
        </w:rPr>
        <w:t xml:space="preserve"> </w:t>
      </w:r>
      <w:r>
        <w:rPr>
          <w:spacing w:val="-4"/>
        </w:rPr>
        <w:t>dept</w:t>
      </w:r>
      <w:r>
        <w:rPr>
          <w:spacing w:val="-11"/>
        </w:rPr>
        <w:t xml:space="preserve"> </w:t>
      </w:r>
      <w:r>
        <w:rPr>
          <w:spacing w:val="-4"/>
        </w:rPr>
        <w:t>VARCHAR(50️),</w:t>
      </w:r>
    </w:p>
    <w:p w14:paraId="34FD3866">
      <w:pPr>
        <w:pStyle w:val="6"/>
        <w:spacing w:before="2"/>
        <w:ind w:left="240"/>
      </w:pPr>
      <w:r>
        <w:t>OUT</w:t>
      </w:r>
      <w:r>
        <w:rPr>
          <w:spacing w:val="-9"/>
        </w:rPr>
        <w:t xml:space="preserve"> </w:t>
      </w:r>
      <w:r>
        <w:t>empCount</w:t>
      </w:r>
      <w:r>
        <w:rPr>
          <w:spacing w:val="1"/>
        </w:rPr>
        <w:t xml:space="preserve"> </w:t>
      </w:r>
      <w:r>
        <w:rPr>
          <w:spacing w:val="-5"/>
        </w:rPr>
        <w:t>INT</w:t>
      </w:r>
    </w:p>
    <w:p w14:paraId="1E10C6FE">
      <w:pPr>
        <w:pStyle w:val="3"/>
        <w:spacing w:before="182" w:line="396" w:lineRule="auto"/>
        <w:ind w:right="8286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14:paraId="302EF192">
      <w:pPr>
        <w:pStyle w:val="6"/>
        <w:spacing w:before="4" w:line="398" w:lineRule="auto"/>
        <w:ind w:left="240" w:right="4471"/>
      </w:pPr>
      <w:r>
        <w:t>SELECT</w:t>
      </w:r>
      <w:r>
        <w:rPr>
          <w:spacing w:val="-15"/>
        </w:rPr>
        <w:t xml:space="preserve"> </w:t>
      </w:r>
      <w:r>
        <w:t>COUNT(*)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empCount FROM Employee</w:t>
      </w:r>
    </w:p>
    <w:p w14:paraId="6F1FF06D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12BE1875">
      <w:pPr>
        <w:pStyle w:val="6"/>
        <w:spacing w:before="80" w:line="398" w:lineRule="auto"/>
        <w:ind w:right="5664" w:firstLine="235"/>
      </w:pPr>
      <w:r>
        <w:t>WHERE</w:t>
      </w:r>
      <w:r>
        <w:rPr>
          <w:spacing w:val="-12"/>
        </w:rPr>
        <w:t xml:space="preserve"> </w:t>
      </w:r>
      <w:r>
        <w:t>Dept_Name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dept; END //</w:t>
      </w:r>
    </w:p>
    <w:p w14:paraId="37D99B27">
      <w:pPr>
        <w:pStyle w:val="6"/>
        <w:spacing w:before="180"/>
      </w:pPr>
    </w:p>
    <w:p w14:paraId="233551CB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4A82E715">
      <w:pPr>
        <w:pStyle w:val="2"/>
        <w:spacing w:before="188"/>
      </w:pPr>
      <w:r>
        <w:t xml:space="preserve">Call </w:t>
      </w:r>
      <w:r>
        <w:rPr>
          <w:spacing w:val="-5"/>
        </w:rPr>
        <w:t>it:</w:t>
      </w:r>
    </w:p>
    <w:p w14:paraId="0C0D8F76">
      <w:pPr>
        <w:pStyle w:val="6"/>
        <w:spacing w:before="177" w:line="398" w:lineRule="auto"/>
        <w:ind w:right="4471"/>
      </w:pP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824865</wp:posOffset>
                </wp:positionV>
                <wp:extent cx="5733415" cy="15240"/>
                <wp:effectExtent l="0" t="0" r="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240"/>
                          <a:chOff x="0" y="0"/>
                          <a:chExt cx="5733415" cy="1524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5729910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0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985" y="3048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219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220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64.95pt;height:1.2pt;width:451.45pt;mso-position-horizontal-relative:page;z-index:251666432;mso-width-relative:page;mso-height-relative:page;" coordsize="5733415,15240" o:gfxdata="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FjHqevaAAAADAEA&#10;AA8AAAAAAAAAAQAgAAAAIgAAAGRycy9kb3ducmV2LnhtbFBLAQIUABQAAAAIAIdO4kDzjTvxUgQA&#10;AOUXAAAOAAAAAAAAAAEAIAAAACkBAABkcnMvZTJvRG9jLnhtbFBLBQYAAAAABgAGAFkBAADtBwAA&#10;AAA=&#10;">
                <o:lock v:ext="edit" aspectratio="f"/>
                <v:shape id="Graphic 84" o:spid="_x0000_s1026" o:spt="100" style="position:absolute;left:0;top:0;height:15240;width:5731510;" fillcolor="#9F9F9F" filled="t" stroked="f" coordsize="5731510,15240" o:gfxdata="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DPq6b4A&#10;AADbAAAADwAAAAAAAAABACAAAAAiAAAAZHJzL2Rvd25yZXYueG1sUEsBAhQAFAAAAAgAh07iQDMv&#10;BZ47AAAAOQAAABAAAAAAAAAAAQAgAAAADQEAAGRycy9zaGFwZXhtbC54bWxQSwUGAAAAAAYABgBb&#10;AQAAtwMAAAAA&#10;" path="m5731497,0l5729910,0,3352,0,304,0,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729985;top:0;height:3175;width:3175;" fillcolor="#E2E2E2" filled="t" stroked="f" coordsize="3175,3175" o:gfxdata="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c8V7sAAADb&#10;AAAADwAAAAAAAAABACAAAAAiAAAAZHJzL2Rvd25yZXYueG1sUEsBAhQAFAAAAAgAh07iQDMvBZ47&#10;AAAAOQAAABAAAAAAAAAAAQAgAAAACgEAAGRycy9zaGFwZXhtbC54bWxQSwUGAAAAAAYABgBbAQAA&#10;tA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304;top:0;height:12700;width:5732780;" fillcolor="#9F9F9F" filled="t" stroked="f" coordsize="5732780,12700" o:gfxdata="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uEw7bsAAADb&#10;AAAADwAAAAAAAAABACAAAAAiAAAAZHJzL2Rvd25yZXYueG1sUEsBAhQAFAAAAAgAh07iQDMvBZ47&#10;AAAAOQAAABAAAAAAAAAAAQAgAAAACgEAAGRycy9zaGFwZXhtbC54bWxQSwUGAAAAAAYABgBbAQAA&#10;tAMAAAAA&#10;" path="m3048,3048l0,3048,0,12192,3048,12192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729985;top:3048;height:9525;width:3175;" fillcolor="#E2E2E2" filled="t" stroked="f" coordsize="3175,9525" o:gfxdata="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2qth74A&#10;AADbAAAADwAAAAAAAAABACAAAAAiAAAAZHJzL2Rvd25yZXYueG1sUEsBAhQAFAAAAAgAh07iQDMv&#10;BZ47AAAAOQAAABAAAAAAAAAAAQAgAAAADQEAAGRycy9zaGFwZXhtbC54bWxQSwUGAAAAAAYABgBb&#10;AQAAtwMAAAAA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304;top:12192;height:3175;width:3175;" fillcolor="#9F9F9F" filled="t" stroked="f" coordsize="3175,3175" o:gfxdata="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uACHS2AAAA2wAAAA8A&#10;AAAAAAAAAQAgAAAAIgAAAGRycy9kb3ducmV2LnhtbFBLAQIUABQAAAAIAIdO4kAzLwWeOwAAADkA&#10;AAAQAAAAAAAAAAEAIAAAAAUBAABkcnMvc2hhcGV4bWwueG1sUEsFBgAAAAAGAAYAWwEAAK8DAAAA&#10;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304;top:12204;height:3175;width:5732780;" fillcolor="#E2E2E2" filled="t" stroked="f" coordsize="5732780,3175" o:gfxdata="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uyi74A&#10;AADbAAAADwAAAAAAAAABACAAAAAiAAAAZHJzL2Rvd25yZXYueG1sUEsBAhQAFAAAAAgAh07iQDMv&#10;BZ47AAAAOQAAABAAAAAAAAAAAQAgAAAADQEAAGRycy9zaGFwZXhtbC54bWxQSwUGAAAAAAYABgBb&#10;AQAAtw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CALL</w:t>
      </w:r>
      <w:r>
        <w:rPr>
          <w:spacing w:val="-15"/>
        </w:rPr>
        <w:t xml:space="preserve"> </w:t>
      </w:r>
      <w:r>
        <w:t>GetEmployeeCount('HR',</w:t>
      </w:r>
      <w:r>
        <w:rPr>
          <w:spacing w:val="-15"/>
        </w:rPr>
        <w:t xml:space="preserve"> </w:t>
      </w:r>
      <w:r>
        <w:t>@count); SELECT @count;</w:t>
      </w:r>
    </w:p>
    <w:p w14:paraId="32828173">
      <w:pPr>
        <w:pStyle w:val="6"/>
        <w:spacing w:before="201"/>
      </w:pPr>
    </w:p>
    <w:p w14:paraId="78066D5F">
      <w:pPr>
        <w:pStyle w:val="2"/>
      </w:pPr>
      <w:r>
        <w:t>4</w:t>
      </w:r>
      <w:r>
        <w:rPr>
          <w:rFonts w:ascii="Tahoma" w:hAnsi="Tahoma"/>
        </w:rPr>
        <w:t>⃣</w:t>
      </w:r>
      <w:r>
        <w:rPr>
          <w:rFonts w:ascii="Tahoma" w:hAnsi="Tahoma"/>
          <w:spacing w:val="-1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INOUT</w:t>
      </w:r>
      <w:r>
        <w:rPr>
          <w:spacing w:val="-8"/>
        </w:rPr>
        <w:t xml:space="preserve"> </w:t>
      </w:r>
      <w:r>
        <w:rPr>
          <w:spacing w:val="-2"/>
        </w:rPr>
        <w:t>Parameter</w:t>
      </w:r>
    </w:p>
    <w:p w14:paraId="5A2FA1E6">
      <w:pPr>
        <w:pStyle w:val="6"/>
        <w:spacing w:before="192" w:line="398" w:lineRule="auto"/>
        <w:ind w:right="1897"/>
      </w:pPr>
      <w:r>
        <w:t>Increase</w:t>
      </w:r>
      <w:r>
        <w:rPr>
          <w:spacing w:val="-5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certain</w:t>
      </w:r>
      <w:r>
        <w:rPr>
          <w:spacing w:val="-2"/>
        </w:rPr>
        <w:t xml:space="preserve"> </w:t>
      </w:r>
      <w:r>
        <w:t>percentage. DELIMITER //</w:t>
      </w:r>
    </w:p>
    <w:p w14:paraId="1B94DC14">
      <w:pPr>
        <w:pStyle w:val="6"/>
        <w:spacing w:before="183"/>
      </w:pPr>
    </w:p>
    <w:p w14:paraId="1867326C">
      <w:pPr>
        <w:pStyle w:val="6"/>
        <w:spacing w:line="396" w:lineRule="auto"/>
        <w:ind w:left="242" w:right="4471" w:hanging="243"/>
      </w:pPr>
      <w:r>
        <w:rPr>
          <w:spacing w:val="-2"/>
        </w:rPr>
        <w:t>CREATE PROCEDURE</w:t>
      </w:r>
      <w:r>
        <w:rPr>
          <w:spacing w:val="-4"/>
        </w:rPr>
        <w:t xml:space="preserve"> </w:t>
      </w:r>
      <w:r>
        <w:rPr>
          <w:spacing w:val="-2"/>
        </w:rPr>
        <w:t xml:space="preserve">IncreaseSalary( </w:t>
      </w:r>
      <w:r>
        <w:rPr>
          <w:spacing w:val="-4"/>
        </w:rPr>
        <w:t>INOUT</w:t>
      </w:r>
      <w:r>
        <w:rPr>
          <w:spacing w:val="-11"/>
        </w:rPr>
        <w:t xml:space="preserve"> </w:t>
      </w:r>
      <w:r>
        <w:rPr>
          <w:spacing w:val="-4"/>
        </w:rPr>
        <w:t>dept</w:t>
      </w:r>
      <w:r>
        <w:rPr>
          <w:spacing w:val="-11"/>
        </w:rPr>
        <w:t xml:space="preserve"> </w:t>
      </w:r>
      <w:r>
        <w:rPr>
          <w:spacing w:val="-4"/>
        </w:rPr>
        <w:t>VARCHAR(50️),</w:t>
      </w:r>
    </w:p>
    <w:p w14:paraId="6B6C9726">
      <w:pPr>
        <w:pStyle w:val="6"/>
        <w:spacing w:before="4"/>
        <w:ind w:left="242"/>
      </w:pPr>
      <w:r>
        <w:t>IN</w:t>
      </w:r>
      <w:r>
        <w:rPr>
          <w:spacing w:val="-5"/>
        </w:rPr>
        <w:t xml:space="preserve"> </w:t>
      </w:r>
      <w:r>
        <w:t>percent</w:t>
      </w:r>
      <w:r>
        <w:rPr>
          <w:spacing w:val="-3"/>
        </w:rPr>
        <w:t xml:space="preserve"> </w:t>
      </w:r>
      <w:r>
        <w:rPr>
          <w:spacing w:val="-2"/>
        </w:rPr>
        <w:t>DECIMAL(5,2)</w:t>
      </w:r>
    </w:p>
    <w:p w14:paraId="55302F79">
      <w:pPr>
        <w:pStyle w:val="3"/>
        <w:spacing w:before="183" w:line="398" w:lineRule="auto"/>
        <w:ind w:right="8286"/>
      </w:pPr>
      <w:r>
        <w:rPr>
          <w:spacing w:val="-10"/>
        </w:rPr>
        <w:t xml:space="preserve">) </w:t>
      </w:r>
      <w:r>
        <w:rPr>
          <w:spacing w:val="-2"/>
        </w:rPr>
        <w:t>BEGIN</w:t>
      </w:r>
    </w:p>
    <w:p w14:paraId="75C1DE6E">
      <w:pPr>
        <w:pStyle w:val="6"/>
        <w:spacing w:line="275" w:lineRule="exact"/>
        <w:ind w:left="240"/>
      </w:pPr>
      <w:r>
        <w:rPr>
          <w:spacing w:val="-4"/>
        </w:rPr>
        <w:t>UPDATE</w:t>
      </w:r>
      <w:r>
        <w:rPr>
          <w:spacing w:val="-6"/>
        </w:rPr>
        <w:t xml:space="preserve"> </w:t>
      </w:r>
      <w:r>
        <w:rPr>
          <w:spacing w:val="-2"/>
        </w:rPr>
        <w:t>Employee</w:t>
      </w:r>
    </w:p>
    <w:p w14:paraId="1CA8B383">
      <w:pPr>
        <w:pStyle w:val="6"/>
        <w:spacing w:before="182" w:line="398" w:lineRule="auto"/>
        <w:ind w:left="235" w:right="3998" w:firstLine="4"/>
      </w:pPr>
      <w:r>
        <w:rPr>
          <w:w w:val="90"/>
        </w:rPr>
        <w:t>SET</w:t>
      </w:r>
      <w:r>
        <w:rPr>
          <w:spacing w:val="-5"/>
          <w:w w:val="90"/>
        </w:rPr>
        <w:t xml:space="preserve"> </w:t>
      </w:r>
      <w:r>
        <w:rPr>
          <w:w w:val="90"/>
        </w:rPr>
        <w:t>Salary</w:t>
      </w:r>
      <w:r>
        <w:rPr>
          <w:spacing w:val="-2"/>
          <w:w w:val="90"/>
        </w:rPr>
        <w:t xml:space="preserve"> </w:t>
      </w:r>
      <w:r>
        <w:rPr>
          <w:w w:val="90"/>
        </w:rPr>
        <w:t>=</w:t>
      </w:r>
      <w:r>
        <w:rPr>
          <w:spacing w:val="-1"/>
          <w:w w:val="90"/>
        </w:rPr>
        <w:t xml:space="preserve"> </w:t>
      </w:r>
      <w:r>
        <w:rPr>
          <w:w w:val="90"/>
        </w:rPr>
        <w:t>Salary</w:t>
      </w:r>
      <w:r>
        <w:rPr>
          <w:spacing w:val="-2"/>
          <w:w w:val="90"/>
        </w:rPr>
        <w:t xml:space="preserve"> </w:t>
      </w:r>
      <w:r>
        <w:rPr>
          <w:w w:val="90"/>
        </w:rPr>
        <w:t>+ (Salary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* percent / </w:t>
      </w:r>
      <w:r>
        <w:rPr>
          <w:w w:val="70"/>
        </w:rPr>
        <w:t xml:space="preserve">1️0️0️) </w:t>
      </w:r>
      <w:r>
        <w:t>WHERE Dept_Name = dept;</w:t>
      </w:r>
    </w:p>
    <w:p w14:paraId="312B0063"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//</w:t>
      </w:r>
    </w:p>
    <w:p w14:paraId="0B01EE22">
      <w:pPr>
        <w:pStyle w:val="6"/>
      </w:pPr>
    </w:p>
    <w:p w14:paraId="1B07F7D7">
      <w:pPr>
        <w:pStyle w:val="6"/>
        <w:spacing w:before="86"/>
      </w:pPr>
    </w:p>
    <w:p w14:paraId="7847EE52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55EEFE13">
      <w:pPr>
        <w:pStyle w:val="2"/>
        <w:spacing w:before="187"/>
      </w:pPr>
      <w:r>
        <w:t xml:space="preserve">Call </w:t>
      </w:r>
      <w:r>
        <w:rPr>
          <w:spacing w:val="-5"/>
        </w:rPr>
        <w:t>it:</w:t>
      </w:r>
    </w:p>
    <w:p w14:paraId="5958259F">
      <w:pPr>
        <w:pStyle w:val="6"/>
        <w:spacing w:before="178"/>
      </w:pPr>
      <w:r>
        <w:t>SET</w:t>
      </w:r>
      <w:r>
        <w:rPr>
          <w:spacing w:val="-6"/>
        </w:rPr>
        <w:t xml:space="preserve"> </w:t>
      </w:r>
      <w:r>
        <w:t xml:space="preserve">@d = </w:t>
      </w:r>
      <w:r>
        <w:rPr>
          <w:spacing w:val="-2"/>
        </w:rPr>
        <w:t>'IT';</w:t>
      </w:r>
    </w:p>
    <w:p w14:paraId="43D9A634">
      <w:pPr>
        <w:pStyle w:val="6"/>
        <w:spacing w:before="180"/>
      </w:pPr>
      <w:r>
        <w:t>CALL</w:t>
      </w:r>
      <w:r>
        <w:rPr>
          <w:spacing w:val="-13"/>
        </w:rPr>
        <w:t xml:space="preserve"> </w:t>
      </w:r>
      <w:r>
        <w:t>IncreaseSalary(@d,</w:t>
      </w:r>
      <w:r>
        <w:rPr>
          <w:spacing w:val="-5"/>
        </w:rPr>
        <w:t xml:space="preserve"> </w:t>
      </w:r>
      <w:r>
        <w:rPr>
          <w:spacing w:val="-2"/>
          <w:w w:val="65"/>
        </w:rPr>
        <w:t>1️0️);</w:t>
      </w:r>
    </w:p>
    <w:p w14:paraId="2525E78B">
      <w:pPr>
        <w:pStyle w:val="6"/>
      </w:pPr>
    </w:p>
    <w:p w14:paraId="0C7DE59C">
      <w:pPr>
        <w:pStyle w:val="6"/>
        <w:spacing w:before="109"/>
      </w:pPr>
    </w:p>
    <w:p w14:paraId="43DBDD6D">
      <w:pPr>
        <w:pStyle w:val="2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-172720</wp:posOffset>
                </wp:positionV>
                <wp:extent cx="5733415" cy="17145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12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27"/>
                                </a:lnTo>
                                <a:lnTo>
                                  <a:pt x="5731497" y="15227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5729985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4" y="1409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5729985" y="4444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35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1360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6pt;height:1.35pt;width:451.45pt;mso-position-horizontal-relative:page;z-index:251667456;mso-width-relative:page;mso-height-relative:page;" coordsize="5733415,17145" o:gfxdata="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">
                <o:lock v:ext="edit" aspectratio="f"/>
                <v:shape id="Graphic 91" o:spid="_x0000_s1026" o:spt="100" style="position:absolute;left:0;top:12;height:15240;width:5731510;" fillcolor="#9F9F9F" filled="t" stroked="f" coordsize="5731510,15240" o:gfxdata="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Z3frL4A&#10;AADbAAAADwAAAAAAAAABACAAAAAiAAAAZHJzL2Rvd25yZXYueG1sUEsBAhQAFAAAAAgAh07iQDMv&#10;BZ47AAAAOQAAABAAAAAAAAAAAQAgAAAADQEAAGRycy9zaGFwZXhtbC54bWxQSwUGAAAAAAYABgBb&#10;AQAAtwMAAAAA&#10;" path="m5731497,0l0,0,0,15227,5731497,15227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5729985;top:1397;height:3175;width:3175;" fillcolor="#E2E2E2" filled="t" stroked="f" coordsize="3175,3175" o:gfxdata="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Scy/r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304;top:1409;height:12700;width:5732780;" fillcolor="#9F9F9F" filled="t" stroked="f" coordsize="5732780,12700" o:gfxdata="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PBai8AAAA&#10;2wAAAA8AAAAAAAAAAQAgAAAAIgAAAGRycy9kb3ducmV2LnhtbFBLAQIUABQAAAAIAIdO4kAzLwWe&#10;OwAAADkAAAAQAAAAAAAAAAEAIAAAAAsBAABkcnMvc2hhcGV4bWwueG1sUEsFBgAAAAAGAAYAWwEA&#10;ALUDAAAAAA==&#10;" path="m3048,3035l0,3035,0,12179,3048,12179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5729985;top:4444;height:9525;width:3175;" fillcolor="#E2E2E2" filled="t" stroked="f" coordsize="3175,9525" o:gfxdata="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hpS2/&#10;AAAA2wAAAA8AAAAAAAAAAQAgAAAAIgAAAGRycy9kb3ducmV2LnhtbFBLAQIUABQAAAAIAIdO4kAz&#10;LwWeOwAAADkAAAAQAAAAAAAAAAEAIAAAAA4BAABkcnMvc2hhcGV4bWwueG1sUEsFBgAAAAAGAAYA&#10;WwEAALgDAAAAAA=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304;top:13589;height:3175;width:3175;" fillcolor="#9F9F9F" filled="t" stroked="f" coordsize="3175,3175" o:gfxdata="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gxN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304;top:13601;height:3175;width:5732780;" fillcolor="#E2E2E2" filled="t" stroked="f" coordsize="5732780,3175" o:gfxdata="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TbAkvQAA&#10;ANsAAAAPAAAAAAAAAAEAIAAAACIAAABkcnMvZG93bnJldi54bWxQSwECFAAUAAAACACHTuJAMy8F&#10;njsAAAA5AAAAEAAAAAAAAAABACAAAAAMAQAAZHJzL3NoYXBleG1sLnhtbFBLBQYAAAAABgAGAFsB&#10;AAC2AwAAAAA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5</w:t>
      </w:r>
      <w:r>
        <w:rPr>
          <w:rFonts w:ascii="Tahoma" w:hAnsi="Tahoma"/>
        </w:rPr>
        <w:t>⃣</w:t>
      </w:r>
      <w:r>
        <w:rPr>
          <w:rFonts w:ascii="Tahoma" w:hAnsi="Tahoma"/>
          <w:spacing w:val="-15"/>
        </w:rPr>
        <w:t xml:space="preserve"> </w:t>
      </w:r>
      <w:r>
        <w:t>Procedure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rPr>
          <w:spacing w:val="-2"/>
        </w:rPr>
        <w:t>Condition</w:t>
      </w:r>
    </w:p>
    <w:p w14:paraId="59D4484E">
      <w:pPr>
        <w:pStyle w:val="6"/>
        <w:spacing w:before="192" w:line="398" w:lineRule="auto"/>
        <w:ind w:right="3501"/>
      </w:pPr>
      <w:r>
        <w:t>Check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threshold. DELIMITER //</w:t>
      </w:r>
    </w:p>
    <w:p w14:paraId="5961FCC2">
      <w:pPr>
        <w:pStyle w:val="6"/>
        <w:spacing w:after="0" w:line="398" w:lineRule="auto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E50AD3E">
      <w:pPr>
        <w:pStyle w:val="6"/>
        <w:spacing w:before="262"/>
      </w:pPr>
    </w:p>
    <w:p w14:paraId="18A1A723">
      <w:pPr>
        <w:pStyle w:val="6"/>
        <w:spacing w:line="398" w:lineRule="auto"/>
        <w:ind w:right="2734"/>
      </w:pPr>
      <w:r>
        <w:t>CREATE</w:t>
      </w:r>
      <w:r>
        <w:rPr>
          <w:spacing w:val="-15"/>
        </w:rPr>
        <w:t xml:space="preserve"> </w:t>
      </w:r>
      <w:r>
        <w:t>PROCEDURE</w:t>
      </w:r>
      <w:r>
        <w:rPr>
          <w:spacing w:val="-15"/>
        </w:rPr>
        <w:t xml:space="preserve"> </w:t>
      </w:r>
      <w:r>
        <w:t>CheckSalaryLevel(IN</w:t>
      </w:r>
      <w:r>
        <w:rPr>
          <w:spacing w:val="-15"/>
        </w:rPr>
        <w:t xml:space="preserve"> </w:t>
      </w:r>
      <w:r>
        <w:t>empId</w:t>
      </w:r>
      <w:r>
        <w:rPr>
          <w:spacing w:val="-15"/>
        </w:rPr>
        <w:t xml:space="preserve"> </w:t>
      </w:r>
      <w:r>
        <w:t xml:space="preserve">INT) </w:t>
      </w:r>
      <w:r>
        <w:rPr>
          <w:spacing w:val="-2"/>
        </w:rPr>
        <w:t>BEGIN</w:t>
      </w:r>
    </w:p>
    <w:p w14:paraId="2CC5D330">
      <w:pPr>
        <w:pStyle w:val="6"/>
        <w:spacing w:line="274" w:lineRule="exact"/>
        <w:ind w:left="240"/>
      </w:pPr>
      <w:r>
        <w:t>DECLARE</w:t>
      </w:r>
      <w:r>
        <w:rPr>
          <w:spacing w:val="-4"/>
        </w:rPr>
        <w:t xml:space="preserve"> </w:t>
      </w:r>
      <w:r>
        <w:t>empSal</w:t>
      </w:r>
      <w:r>
        <w:rPr>
          <w:spacing w:val="-3"/>
        </w:rPr>
        <w:t xml:space="preserve"> </w:t>
      </w:r>
      <w:r>
        <w:rPr>
          <w:spacing w:val="-2"/>
          <w:w w:val="85"/>
        </w:rPr>
        <w:t>DECIMAL(1️0️,2);</w:t>
      </w:r>
    </w:p>
    <w:p w14:paraId="2AC43CC4">
      <w:pPr>
        <w:pStyle w:val="6"/>
      </w:pPr>
    </w:p>
    <w:p w14:paraId="0D8CF09F">
      <w:pPr>
        <w:pStyle w:val="6"/>
        <w:spacing w:before="89"/>
      </w:pPr>
    </w:p>
    <w:p w14:paraId="2A100958">
      <w:pPr>
        <w:pStyle w:val="6"/>
        <w:ind w:left="240"/>
      </w:pPr>
      <w:r>
        <w:t>SELECT</w:t>
      </w:r>
      <w:r>
        <w:rPr>
          <w:spacing w:val="-10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empSal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Emp_ID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empId;</w:t>
      </w:r>
    </w:p>
    <w:p w14:paraId="6C0B71D0">
      <w:pPr>
        <w:pStyle w:val="6"/>
      </w:pPr>
    </w:p>
    <w:p w14:paraId="2F1EB7A4">
      <w:pPr>
        <w:pStyle w:val="6"/>
        <w:spacing w:before="86"/>
      </w:pPr>
    </w:p>
    <w:p w14:paraId="78FABF64">
      <w:pPr>
        <w:pStyle w:val="6"/>
        <w:spacing w:before="1"/>
        <w:ind w:left="242"/>
      </w:pPr>
      <w:r>
        <w:rPr>
          <w:spacing w:val="-2"/>
          <w:w w:val="65"/>
        </w:rPr>
        <w:t>IF</w:t>
      </w:r>
      <w:r>
        <w:rPr>
          <w:spacing w:val="5"/>
        </w:rPr>
        <w:t xml:space="preserve"> </w:t>
      </w:r>
      <w:r>
        <w:rPr>
          <w:spacing w:val="-2"/>
          <w:w w:val="65"/>
        </w:rPr>
        <w:t>empSal</w:t>
      </w:r>
      <w:r>
        <w:rPr>
          <w:spacing w:val="7"/>
        </w:rPr>
        <w:t xml:space="preserve"> </w:t>
      </w:r>
      <w:r>
        <w:rPr>
          <w:spacing w:val="-2"/>
          <w:w w:val="65"/>
        </w:rPr>
        <w:t>&gt;</w:t>
      </w:r>
      <w:r>
        <w:rPr>
          <w:spacing w:val="8"/>
        </w:rPr>
        <w:t xml:space="preserve"> </w:t>
      </w:r>
      <w:r>
        <w:rPr>
          <w:spacing w:val="-2"/>
          <w:w w:val="65"/>
        </w:rPr>
        <w:t>50️0️0️0️</w:t>
      </w:r>
      <w:r>
        <w:rPr>
          <w:spacing w:val="2"/>
        </w:rPr>
        <w:t xml:space="preserve"> </w:t>
      </w:r>
      <w:r>
        <w:rPr>
          <w:spacing w:val="-4"/>
          <w:w w:val="65"/>
        </w:rPr>
        <w:t>THEN</w:t>
      </w:r>
    </w:p>
    <w:p w14:paraId="109E728F">
      <w:pPr>
        <w:pStyle w:val="6"/>
        <w:spacing w:before="183" w:line="398" w:lineRule="auto"/>
        <w:ind w:left="240" w:right="5067" w:firstLine="240"/>
      </w:pPr>
      <w:r>
        <w:t>SELECT</w:t>
      </w:r>
      <w:r>
        <w:rPr>
          <w:spacing w:val="-15"/>
        </w:rPr>
        <w:t xml:space="preserve"> </w:t>
      </w:r>
      <w:r>
        <w:t>'High</w:t>
      </w:r>
      <w:r>
        <w:rPr>
          <w:spacing w:val="-13"/>
        </w:rPr>
        <w:t xml:space="preserve"> </w:t>
      </w:r>
      <w:r>
        <w:t>Salary'</w:t>
      </w:r>
      <w:r>
        <w:rPr>
          <w:spacing w:val="-15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Result; </w:t>
      </w:r>
      <w:r>
        <w:rPr>
          <w:spacing w:val="-4"/>
        </w:rPr>
        <w:t>ELSE</w:t>
      </w:r>
    </w:p>
    <w:p w14:paraId="57FD84F8">
      <w:pPr>
        <w:pStyle w:val="6"/>
        <w:spacing w:line="396" w:lineRule="auto"/>
        <w:ind w:left="240" w:right="4677" w:firstLine="240"/>
      </w:pPr>
      <w:r>
        <w:t>SELECT</w:t>
      </w:r>
      <w:r>
        <w:rPr>
          <w:spacing w:val="-15"/>
        </w:rPr>
        <w:t xml:space="preserve"> </w:t>
      </w:r>
      <w:r>
        <w:t>'Average</w:t>
      </w:r>
      <w:r>
        <w:rPr>
          <w:spacing w:val="-15"/>
        </w:rPr>
        <w:t xml:space="preserve"> </w:t>
      </w:r>
      <w:r>
        <w:t>Salary'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Result; END IF;</w:t>
      </w:r>
    </w:p>
    <w:p w14:paraId="1C14C4D6">
      <w:pPr>
        <w:spacing w:before="4"/>
        <w:ind w:left="0" w:right="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//</w:t>
      </w:r>
    </w:p>
    <w:p w14:paraId="2D724EC5">
      <w:pPr>
        <w:pStyle w:val="6"/>
      </w:pPr>
    </w:p>
    <w:p w14:paraId="4ADF7174">
      <w:pPr>
        <w:pStyle w:val="6"/>
        <w:spacing w:before="89"/>
      </w:pPr>
    </w:p>
    <w:p w14:paraId="0C64D6DD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04EDAAFA">
      <w:pPr>
        <w:pStyle w:val="2"/>
        <w:spacing w:before="185"/>
      </w:pPr>
      <w:r>
        <w:t xml:space="preserve">Call </w:t>
      </w:r>
      <w:r>
        <w:rPr>
          <w:spacing w:val="-5"/>
        </w:rPr>
        <w:t>it:</w:t>
      </w:r>
    </w:p>
    <w:p w14:paraId="2B223FCF">
      <w:pPr>
        <w:pStyle w:val="6"/>
        <w:spacing w:before="178"/>
      </w:pPr>
      <w:r>
        <w:t>CALL</w:t>
      </w:r>
      <w:r>
        <w:rPr>
          <w:spacing w:val="-15"/>
        </w:rPr>
        <w:t xml:space="preserve"> </w:t>
      </w:r>
      <w:r>
        <w:rPr>
          <w:spacing w:val="-2"/>
        </w:rPr>
        <w:t>CheckSalaryLevel(2);</w:t>
      </w:r>
    </w:p>
    <w:p w14:paraId="7EB459FB">
      <w:pPr>
        <w:pStyle w:val="6"/>
      </w:pPr>
    </w:p>
    <w:p w14:paraId="0E91F2F7">
      <w:pPr>
        <w:pStyle w:val="6"/>
        <w:spacing w:before="108"/>
      </w:pPr>
    </w:p>
    <w:p w14:paraId="3911713C">
      <w:pPr>
        <w:pStyle w:val="2"/>
      </w:pPr>
      <w: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-172085</wp:posOffset>
                </wp:positionV>
                <wp:extent cx="5733415" cy="16510"/>
                <wp:effectExtent l="0" t="0" r="0" b="0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04" y="77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985" y="381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2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04" y="1296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55pt;height:1.3pt;width:451.45pt;mso-position-horizontal-relative:page;z-index:251667456;mso-width-relative:page;mso-height-relative:page;" coordsize="5733415,16510" o:gfxdata="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D5VVGS2wAAAAwBAAAPAAAAAAAAAAEAIAAAACIAAABkcnMvZG93bnJldi54&#10;bWxQSwECFAAUAAAACACHTuJAjMZHrTEEAAB6FwAADgAAAAAAAAABACAAAAAqAQAAZHJzL2Uyb0Rv&#10;Yy54bWxQSwUGAAAAAAYABgBZAQAAzQcAAAAA&#10;">
                <o:lock v:ext="edit" aspectratio="f"/>
                <v:shape id="Graphic 98" o:spid="_x0000_s1026" o:spt="100" style="position:absolute;left:0;top:0;height:15240;width:5731510;" fillcolor="#9F9F9F" filled="t" stroked="f" coordsize="5731510,15240" o:gfxdata="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SndjG5AAAA2wAA&#10;AA8AAAAAAAAAAQAgAAAAIgAAAGRycy9kb3ducmV2LnhtbFBLAQIUABQAAAAIAIdO4kAzLwWeOwAA&#10;ADkAAAAQAAAAAAAAAAEAIAAAAAgBAABkcnMvc2hhcGV4bWwueG1sUEsFBgAAAAAGAAYAWwEAALID&#10;AAAAAA==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5729985;top:762;height:3175;width:3175;" fillcolor="#E2E2E2" filled="t" stroked="f" coordsize="3175,3175" o:gfxdata="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4Ogj7sAAADb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304;top:774;height:12700;width:5732780;" fillcolor="#9F9F9F" filled="t" stroked="f" coordsize="5732780,12700" o:gfxdata="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UETb4A&#10;AADcAAAADwAAAAAAAAABACAAAAAiAAAAZHJzL2Rvd25yZXYueG1sUEsBAhQAFAAAAAgAh07iQDMv&#10;BZ47AAAAOQAAABAAAAAAAAAAAQAgAAAADQEAAGRycy9zaGFwZXhtbC54bWxQSwUGAAAAAAYABgBb&#10;AQAAtwMAAAAA&#10;" path="m3048,3035l0,3035,0,12179,3048,12179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1" o:spid="_x0000_s1026" o:spt="100" style="position:absolute;left:5729985;top:3810;height:9525;width:3175;" fillcolor="#E2E2E2" filled="t" stroked="f" coordsize="3175,9525" o:gfxdata="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Td7vQAA&#10;ANwAAAAPAAAAAAAAAAEAIAAAACIAAABkcnMvZG93bnJldi54bWxQSwECFAAUAAAACACHTuJAMy8F&#10;njsAAAA5AAAAEAAAAAAAAAABACAAAAAMAQAAZHJzL3NoYXBleG1sLnhtbFBLBQYAAAAABgAGAFsB&#10;AAC2AwAAAAA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2" o:spid="_x0000_s1026" o:spt="100" style="position:absolute;left:304;top:12954;height:3175;width:3175;" fillcolor="#9F9F9F" filled="t" stroked="f" coordsize="3175,3175" o:gfxdata="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fvzDbsAAADc&#10;AAAADwAAAAAAAAABACAAAAAiAAAAZHJzL2Rvd25yZXYueG1sUEsBAhQAFAAAAAgAh07iQDMvBZ47&#10;AAAAOQAAABAAAAAAAAAAAQAgAAAACgEAAGRycy9zaGFwZXhtbC54bWxQSwUGAAAAAAYABgBbAQAA&#10;tA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3" o:spid="_x0000_s1026" o:spt="100" style="position:absolute;left:304;top:12966;height:3175;width:5732780;" fillcolor="#E2E2E2" filled="t" stroked="f" coordsize="5732780,3175" o:gfxdata="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jrsLsAAADc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6</w:t>
      </w:r>
      <w:r>
        <w:rPr>
          <w:rFonts w:ascii="Tahoma" w:hAnsi="Tahoma"/>
        </w:rPr>
        <w:t>⃣</w:t>
      </w:r>
      <w:r>
        <w:rPr>
          <w:rFonts w:ascii="Tahoma" w:hAnsi="Tahoma"/>
          <w:spacing w:val="-16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Cursor</w:t>
      </w:r>
    </w:p>
    <w:p w14:paraId="5505EE72">
      <w:pPr>
        <w:pStyle w:val="6"/>
        <w:spacing w:before="192" w:line="398" w:lineRule="auto"/>
        <w:ind w:right="4471"/>
      </w:pPr>
      <w:r>
        <w:t>Display</w:t>
      </w:r>
      <w:r>
        <w:rPr>
          <w:spacing w:val="-12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names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cursor. DELIMITER //</w:t>
      </w:r>
    </w:p>
    <w:p w14:paraId="253C1C49">
      <w:pPr>
        <w:pStyle w:val="6"/>
        <w:spacing w:before="181"/>
      </w:pPr>
    </w:p>
    <w:p w14:paraId="0B03312D">
      <w:pPr>
        <w:pStyle w:val="6"/>
        <w:spacing w:line="398" w:lineRule="auto"/>
        <w:ind w:right="3501"/>
      </w:pPr>
      <w:r>
        <w:rPr>
          <w:spacing w:val="-2"/>
        </w:rPr>
        <w:t>CREATE PROCEDURE DisplayEmployeeNames() BEGIN</w:t>
      </w:r>
    </w:p>
    <w:p w14:paraId="39036832">
      <w:pPr>
        <w:pStyle w:val="6"/>
        <w:spacing w:before="1" w:line="396" w:lineRule="auto"/>
        <w:ind w:left="240" w:right="4471"/>
      </w:pPr>
      <w:r>
        <w:rPr>
          <w:spacing w:val="-2"/>
        </w:rPr>
        <w:t>DECLARE</w:t>
      </w:r>
      <w:r>
        <w:rPr>
          <w:spacing w:val="-13"/>
        </w:rPr>
        <w:t xml:space="preserve"> </w:t>
      </w:r>
      <w:r>
        <w:rPr>
          <w:spacing w:val="-2"/>
        </w:rPr>
        <w:t>done</w:t>
      </w:r>
      <w:r>
        <w:rPr>
          <w:spacing w:val="-12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DEFAULT</w:t>
      </w:r>
      <w:r>
        <w:rPr>
          <w:spacing w:val="-13"/>
        </w:rPr>
        <w:t xml:space="preserve"> </w:t>
      </w:r>
      <w:r>
        <w:rPr>
          <w:spacing w:val="-2"/>
        </w:rPr>
        <w:t xml:space="preserve">FALSE; </w:t>
      </w:r>
      <w:r>
        <w:rPr>
          <w:spacing w:val="-4"/>
        </w:rPr>
        <w:t>DECLARE</w:t>
      </w:r>
      <w:r>
        <w:rPr>
          <w:spacing w:val="-6"/>
        </w:rPr>
        <w:t xml:space="preserve"> </w:t>
      </w:r>
      <w:r>
        <w:rPr>
          <w:spacing w:val="-4"/>
        </w:rPr>
        <w:t>empName</w:t>
      </w:r>
      <w:r>
        <w:rPr>
          <w:spacing w:val="-10"/>
        </w:rPr>
        <w:t xml:space="preserve"> </w:t>
      </w:r>
      <w:r>
        <w:rPr>
          <w:spacing w:val="-4"/>
        </w:rPr>
        <w:t>VARCHAR(50️);</w:t>
      </w:r>
    </w:p>
    <w:p w14:paraId="1E36F9D9">
      <w:pPr>
        <w:pStyle w:val="6"/>
        <w:spacing w:before="4" w:line="398" w:lineRule="auto"/>
        <w:ind w:left="240" w:right="1249"/>
      </w:pPr>
      <w:r>
        <w:t>DECLARE cur CURSOR FOR SELECT Emp_Name FROM Employee; DECLARE</w:t>
      </w:r>
      <w:r>
        <w:rPr>
          <w:spacing w:val="-4"/>
        </w:rPr>
        <w:t xml:space="preserve"> </w:t>
      </w:r>
      <w:r>
        <w:t>CONTINUE</w:t>
      </w:r>
      <w:r>
        <w:rPr>
          <w:spacing w:val="-5"/>
        </w:rPr>
        <w:t xml:space="preserve"> </w:t>
      </w:r>
      <w:r>
        <w:t>HANDLER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FOUND</w:t>
      </w:r>
      <w:r>
        <w:rPr>
          <w:spacing w:val="-5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TRUE;</w:t>
      </w:r>
    </w:p>
    <w:p w14:paraId="64833F77">
      <w:pPr>
        <w:pStyle w:val="6"/>
        <w:spacing w:before="183"/>
      </w:pPr>
    </w:p>
    <w:p w14:paraId="15BDF87D">
      <w:pPr>
        <w:pStyle w:val="6"/>
        <w:ind w:left="240"/>
      </w:pPr>
      <w:r>
        <w:t>OPEN</w:t>
      </w:r>
      <w:r>
        <w:rPr>
          <w:spacing w:val="-6"/>
        </w:rPr>
        <w:t xml:space="preserve"> </w:t>
      </w:r>
      <w:r>
        <w:rPr>
          <w:spacing w:val="-4"/>
        </w:rPr>
        <w:t>cur;</w:t>
      </w:r>
    </w:p>
    <w:p w14:paraId="4854E107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3C6A0CE">
      <w:pPr>
        <w:pStyle w:val="6"/>
        <w:spacing w:before="262"/>
      </w:pPr>
    </w:p>
    <w:p w14:paraId="7242DD90">
      <w:pPr>
        <w:pStyle w:val="6"/>
        <w:ind w:left="240"/>
      </w:pPr>
      <w:r>
        <w:t>read_loop:</w:t>
      </w:r>
      <w:r>
        <w:rPr>
          <w:spacing w:val="-1"/>
        </w:rPr>
        <w:t xml:space="preserve"> </w:t>
      </w:r>
      <w:r>
        <w:rPr>
          <w:spacing w:val="-4"/>
        </w:rPr>
        <w:t>LOOP</w:t>
      </w:r>
    </w:p>
    <w:p w14:paraId="2A0CA2DA">
      <w:pPr>
        <w:pStyle w:val="6"/>
        <w:spacing w:before="183" w:line="396" w:lineRule="auto"/>
        <w:ind w:left="482" w:right="5664" w:hanging="3"/>
      </w:pPr>
      <w:r>
        <w:t>FETCH</w:t>
      </w:r>
      <w:r>
        <w:rPr>
          <w:spacing w:val="-15"/>
        </w:rPr>
        <w:t xml:space="preserve"> </w:t>
      </w:r>
      <w:r>
        <w:t>cur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empName; IF done THEN</w:t>
      </w:r>
    </w:p>
    <w:p w14:paraId="781577CD">
      <w:pPr>
        <w:pStyle w:val="6"/>
        <w:spacing w:before="3"/>
        <w:ind w:left="480" w:right="6461" w:firstLine="242"/>
      </w:pPr>
      <w:r>
        <w:rPr>
          <w:spacing w:val="-6"/>
        </w:rPr>
        <w:t>LEAVE</w:t>
      </w:r>
      <w:r>
        <w:rPr>
          <w:spacing w:val="-7"/>
        </w:rPr>
        <w:t xml:space="preserve"> </w:t>
      </w:r>
      <w:r>
        <w:rPr>
          <w:spacing w:val="-2"/>
        </w:rPr>
        <w:t>read_loop;</w:t>
      </w:r>
    </w:p>
    <w:p w14:paraId="43199995">
      <w:pPr>
        <w:pStyle w:val="3"/>
        <w:spacing w:before="183"/>
        <w:ind w:left="480" w:right="6461"/>
      </w:pPr>
      <w:r>
        <w:t>END</w:t>
      </w:r>
      <w:r>
        <w:rPr>
          <w:spacing w:val="-1"/>
        </w:rPr>
        <w:t xml:space="preserve"> </w:t>
      </w:r>
      <w:r>
        <w:rPr>
          <w:spacing w:val="-5"/>
        </w:rPr>
        <w:t>IF;</w:t>
      </w:r>
    </w:p>
    <w:p w14:paraId="342B18AE">
      <w:pPr>
        <w:pStyle w:val="6"/>
        <w:spacing w:before="182" w:line="396" w:lineRule="auto"/>
        <w:ind w:left="240" w:right="4471" w:firstLine="240"/>
      </w:pPr>
      <w:r>
        <w:t>SELECT</w:t>
      </w:r>
      <w:r>
        <w:rPr>
          <w:spacing w:val="-15"/>
        </w:rPr>
        <w:t xml:space="preserve"> </w:t>
      </w:r>
      <w:r>
        <w:t>empName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Employee_Name; END LOOP;</w:t>
      </w:r>
    </w:p>
    <w:p w14:paraId="3A94380D">
      <w:pPr>
        <w:pStyle w:val="6"/>
        <w:spacing w:before="187"/>
      </w:pPr>
    </w:p>
    <w:p w14:paraId="77A14B7B">
      <w:pPr>
        <w:pStyle w:val="6"/>
        <w:ind w:right="7593" w:firstLine="240"/>
      </w:pPr>
      <w:r>
        <w:t>CLOSE</w:t>
      </w:r>
      <w:r>
        <w:rPr>
          <w:spacing w:val="-5"/>
        </w:rPr>
        <w:t xml:space="preserve"> </w:t>
      </w:r>
      <w:r>
        <w:rPr>
          <w:spacing w:val="-4"/>
        </w:rPr>
        <w:t>cur;</w:t>
      </w:r>
    </w:p>
    <w:p w14:paraId="5E57B93E">
      <w:pPr>
        <w:spacing w:before="182"/>
        <w:ind w:left="0" w:right="7593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//</w:t>
      </w:r>
    </w:p>
    <w:p w14:paraId="22A934B6">
      <w:pPr>
        <w:pStyle w:val="6"/>
      </w:pPr>
    </w:p>
    <w:p w14:paraId="5C20ABD1">
      <w:pPr>
        <w:pStyle w:val="6"/>
        <w:spacing w:before="87"/>
      </w:pPr>
    </w:p>
    <w:p w14:paraId="4562991B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27E40162">
      <w:pPr>
        <w:pStyle w:val="2"/>
        <w:spacing w:before="187"/>
      </w:pPr>
      <w:r>
        <w:t xml:space="preserve">Call </w:t>
      </w:r>
      <w:r>
        <w:rPr>
          <w:spacing w:val="-5"/>
        </w:rPr>
        <w:t>it:</w:t>
      </w:r>
    </w:p>
    <w:p w14:paraId="207580FD">
      <w:pPr>
        <w:pStyle w:val="6"/>
        <w:spacing w:before="178"/>
      </w:pPr>
      <w:r>
        <w:t>CALL</w:t>
      </w:r>
      <w:r>
        <w:rPr>
          <w:spacing w:val="-13"/>
        </w:rPr>
        <w:t xml:space="preserve"> </w:t>
      </w:r>
      <w:r>
        <w:rPr>
          <w:spacing w:val="-2"/>
        </w:rPr>
        <w:t>DisplayEmployeeNames();</w:t>
      </w:r>
    </w:p>
    <w:p w14:paraId="684FB336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01A09B28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344805</wp:posOffset>
            </wp:positionV>
            <wp:extent cx="5731510" cy="3281045"/>
            <wp:effectExtent l="0" t="0" r="0" b="0"/>
            <wp:wrapNone/>
            <wp:docPr id="104" name="Imag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81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4892040</wp:posOffset>
            </wp:positionV>
            <wp:extent cx="5731510" cy="2131695"/>
            <wp:effectExtent l="0" t="0" r="0" b="0"/>
            <wp:wrapNone/>
            <wp:docPr id="105" name="Imag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131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659D1925">
      <w:pPr>
        <w:spacing w:after="0"/>
        <w:jc w:val="left"/>
        <w:rPr>
          <w:b/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3D3FDD1B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PROGRAM:13</w:t>
      </w:r>
    </w:p>
    <w:p w14:paraId="08DBBF53">
      <w:pPr>
        <w:spacing w:before="183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MYSQL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TRIGGERS.</w:t>
      </w:r>
    </w:p>
    <w:p w14:paraId="7B7AF89F">
      <w:pPr>
        <w:pStyle w:val="6"/>
        <w:rPr>
          <w:b/>
        </w:rPr>
      </w:pPr>
    </w:p>
    <w:p w14:paraId="28862556">
      <w:pPr>
        <w:pStyle w:val="6"/>
        <w:spacing w:before="86"/>
        <w:rPr>
          <w:b/>
        </w:rPr>
      </w:pPr>
    </w:p>
    <w:p w14:paraId="13220113">
      <w:pPr>
        <w:pStyle w:val="2"/>
        <w:spacing w:before="1"/>
      </w:pPr>
      <w:r>
        <w:t>Basic</w:t>
      </w:r>
      <w:r>
        <w:rPr>
          <w:spacing w:val="-1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Trigger</w:t>
      </w:r>
    </w:p>
    <w:p w14:paraId="5D9177F8">
      <w:pPr>
        <w:pStyle w:val="6"/>
        <w:spacing w:before="177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TRIGGER</w:t>
      </w:r>
      <w:r>
        <w:rPr>
          <w:spacing w:val="-3"/>
        </w:rPr>
        <w:t xml:space="preserve"> </w:t>
      </w:r>
      <w:r>
        <w:rPr>
          <w:spacing w:val="-2"/>
        </w:rPr>
        <w:t>trigger_name</w:t>
      </w:r>
    </w:p>
    <w:p w14:paraId="0376487F">
      <w:pPr>
        <w:pStyle w:val="3"/>
        <w:spacing w:before="183"/>
      </w:pPr>
      <w:r>
        <w:t>BEFORE</w:t>
      </w:r>
      <w:r>
        <w:rPr>
          <w:spacing w:val="-12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INSERT</w:t>
      </w:r>
      <w:r>
        <w:rPr>
          <w:spacing w:val="-1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69B4C6CA">
      <w:pPr>
        <w:pStyle w:val="6"/>
        <w:spacing w:before="182" w:line="398" w:lineRule="auto"/>
        <w:ind w:right="7137"/>
      </w:pPr>
      <w:r>
        <w:t>ON table_name 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14:paraId="029A836E">
      <w:pPr>
        <w:pStyle w:val="6"/>
        <w:spacing w:line="398" w:lineRule="auto"/>
        <w:ind w:right="6430" w:firstLine="240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711200</wp:posOffset>
                </wp:positionV>
                <wp:extent cx="5733415" cy="15875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04" y="520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729985" y="355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4" y="126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4" y="1269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56pt;height:1.25pt;width:451.45pt;mso-position-horizontal-relative:page;z-index:251669504;mso-width-relative:page;mso-height-relative:page;" coordsize="5733415,15875" o:gfxdata="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b6yHzNkAAAAMAQAADwAAAAAAAAABACAAAAAiAAAAZHJzL2Rvd25yZXYu&#10;eG1sUEsBAhQAFAAAAAgAh07iQJj5BCE0BAAAgBcAAA4AAAAAAAAAAQAgAAAAKAEAAGRycy9lMm9E&#10;b2MueG1sUEsFBgAAAAAGAAYAWQEAAM4HAAAAAA==&#10;">
                <o:lock v:ext="edit" aspectratio="f"/>
                <v:shape id="Graphic 107" o:spid="_x0000_s1026" o:spt="100" style="position:absolute;left:0;top:0;height:15240;width:5731510;" fillcolor="#9F9F9F" filled="t" stroked="f" coordsize="5731510,15240" o:gfxdata="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/oMi8AAAA&#10;3AAAAA8AAAAAAAAAAQAgAAAAIgAAAGRycy9kb3ducmV2LnhtbFBLAQIUABQAAAAIAIdO4kAzLwWe&#10;OwAAADkAAAAQAAAAAAAAAAEAIAAAAAsBAABkcnMvc2hhcGV4bWwueG1sUEsFBgAAAAAGAAYAWwEA&#10;ALUDAAAAAA==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5729985;top:508;height:3175;width:3175;" fillcolor="#E2E2E2" filled="t" stroked="f" coordsize="3175,3175" o:gfxdata="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FqDL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304;top:520;height:12700;width:5732780;" fillcolor="#9F9F9F" filled="t" stroked="f" coordsize="5732780,12700" o:gfxdata="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r63QugAAANwA&#10;AAAPAAAAAAAAAAEAIAAAACIAAABkcnMvZG93bnJldi54bWxQSwECFAAUAAAACACHTuJAMy8FnjsA&#10;AAA5AAAAEAAAAAAAAAABACAAAAAJAQAAZHJzL3NoYXBleG1sLnhtbFBLBQYAAAAABgAGAFsBAACz&#10;AwAAAAA=&#10;" path="m3048,3035l0,3035,0,12179,3048,12179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5729985;top:3556;height:9525;width:3175;" fillcolor="#E2E2E2" filled="t" stroked="f" coordsize="3175,9525" o:gfxdata="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8BD2/&#10;AAAA3AAAAA8AAAAAAAAAAQAgAAAAIgAAAGRycy9kb3ducmV2LnhtbFBLAQIUABQAAAAIAIdO4kAz&#10;LwWeOwAAADkAAAAQAAAAAAAAAAEAIAAAAA4BAABkcnMvc2hhcGV4bWwueG1sUEsFBgAAAAAGAAYA&#10;WwEAALgDAAAAAA=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1" o:spid="_x0000_s1026" o:spt="100" style="position:absolute;left:304;top:12699;height:3175;width:3175;" fillcolor="#9F9F9F" filled="t" stroked="f" coordsize="3175,3175" o:gfxdata="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w+6e8AAAA&#10;3AAAAA8AAAAAAAAAAQAgAAAAIgAAAGRycy9kb3ducmV2LnhtbFBLAQIUABQAAAAIAIdO4kAzLwWe&#10;OwAAADkAAAAQAAAAAAAAAAEAIAAAAAsBAABkcnMvc2hhcGV4bWwueG1sUEsFBgAAAAAGAAYAWwEA&#10;ALUD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2" o:spid="_x0000_s1026" o:spt="100" style="position:absolute;left:304;top:12699;height:3175;width:5732780;" fillcolor="#E2E2E2" filled="t" stroked="f" coordsize="5732780,3175" o:gfxdata="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cN2Pa8AAAA&#10;3A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--</w:t>
      </w:r>
      <w:r>
        <w:rPr>
          <w:spacing w:val="-13"/>
        </w:rPr>
        <w:t xml:space="preserve"> </w:t>
      </w:r>
      <w:r>
        <w:t>trigger</w:t>
      </w:r>
      <w:r>
        <w:rPr>
          <w:spacing w:val="-12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 xml:space="preserve">here </w:t>
      </w:r>
      <w:r>
        <w:rPr>
          <w:spacing w:val="-4"/>
        </w:rPr>
        <w:t>END;</w:t>
      </w:r>
    </w:p>
    <w:p w14:paraId="14CD7968">
      <w:pPr>
        <w:pStyle w:val="6"/>
        <w:spacing w:before="181"/>
      </w:pPr>
    </w:p>
    <w:p w14:paraId="13CAEB10">
      <w:pPr>
        <w:pStyle w:val="2"/>
      </w:pP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17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1:</w:t>
      </w:r>
      <w:r>
        <w:rPr>
          <w:spacing w:val="-1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INSERT</w:t>
      </w:r>
      <w:r>
        <w:rPr>
          <w:spacing w:val="-12"/>
        </w:rPr>
        <w:t xml:space="preserve"> </w:t>
      </w:r>
      <w:r>
        <w:rPr>
          <w:spacing w:val="-2"/>
        </w:rPr>
        <w:t>Trigger</w:t>
      </w:r>
    </w:p>
    <w:p w14:paraId="7D21613E">
      <w:pPr>
        <w:pStyle w:val="6"/>
        <w:spacing w:before="183"/>
      </w:pPr>
      <w:r>
        <w:t>Let’s</w:t>
      </w:r>
      <w:r>
        <w:rPr>
          <w:spacing w:val="-2"/>
        </w:rPr>
        <w:t xml:space="preserve"> </w:t>
      </w:r>
      <w:r>
        <w:t>say</w:t>
      </w:r>
      <w:r>
        <w:rPr>
          <w:spacing w:val="-2"/>
        </w:rPr>
        <w:t xml:space="preserve"> </w:t>
      </w:r>
      <w:r>
        <w:t>you have</w:t>
      </w:r>
      <w:r>
        <w:rPr>
          <w:spacing w:val="-2"/>
        </w:rPr>
        <w:t xml:space="preserve"> </w:t>
      </w:r>
      <w:r>
        <w:t xml:space="preserve">two </w:t>
      </w:r>
      <w:r>
        <w:rPr>
          <w:spacing w:val="-2"/>
        </w:rPr>
        <w:t>tables:</w:t>
      </w:r>
    </w:p>
    <w:p w14:paraId="0AF6F520">
      <w:pPr>
        <w:pStyle w:val="6"/>
        <w:spacing w:before="183"/>
      </w:pPr>
      <w:r>
        <w:rPr>
          <w:spacing w:val="-2"/>
        </w:rPr>
        <w:t>CREATE</w:t>
      </w:r>
      <w:r>
        <w:rPr>
          <w:spacing w:val="-13"/>
        </w:rPr>
        <w:t xml:space="preserve"> </w:t>
      </w:r>
      <w:r>
        <w:rPr>
          <w:spacing w:val="-2"/>
        </w:rPr>
        <w:t>TABLE</w:t>
      </w:r>
      <w:r>
        <w:rPr>
          <w:spacing w:val="-5"/>
        </w:rPr>
        <w:t xml:space="preserve"> </w:t>
      </w:r>
      <w:r>
        <w:rPr>
          <w:spacing w:val="-2"/>
        </w:rPr>
        <w:t>employees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65397EB7">
      <w:pPr>
        <w:pStyle w:val="6"/>
        <w:spacing w:before="182" w:line="398" w:lineRule="auto"/>
        <w:ind w:left="240" w:right="3501"/>
      </w:pPr>
      <w:r>
        <w:rPr>
          <w:spacing w:val="-2"/>
        </w:rPr>
        <w:t>emp_id</w:t>
      </w:r>
      <w:r>
        <w:rPr>
          <w:spacing w:val="-6"/>
        </w:rPr>
        <w:t xml:space="preserve"> </w:t>
      </w:r>
      <w:r>
        <w:rPr>
          <w:spacing w:val="-2"/>
        </w:rPr>
        <w:t>INT</w:t>
      </w:r>
      <w:r>
        <w:rPr>
          <w:spacing w:val="-20"/>
        </w:rPr>
        <w:t xml:space="preserve"> </w:t>
      </w:r>
      <w:r>
        <w:rPr>
          <w:spacing w:val="-2"/>
        </w:rPr>
        <w:t>AUTO_INCREMENT</w:t>
      </w:r>
      <w:r>
        <w:rPr>
          <w:spacing w:val="-10"/>
        </w:rPr>
        <w:t xml:space="preserve"> </w:t>
      </w:r>
      <w:r>
        <w:rPr>
          <w:spacing w:val="-2"/>
        </w:rPr>
        <w:t>PRIMARY</w:t>
      </w:r>
      <w:r>
        <w:rPr>
          <w:spacing w:val="-12"/>
        </w:rPr>
        <w:t xml:space="preserve"> </w:t>
      </w:r>
      <w:r>
        <w:rPr>
          <w:spacing w:val="-2"/>
        </w:rPr>
        <w:t xml:space="preserve">KEY, </w:t>
      </w:r>
      <w:r>
        <w:rPr>
          <w:spacing w:val="-6"/>
        </w:rPr>
        <w:t>name</w:t>
      </w:r>
      <w:r>
        <w:rPr>
          <w:spacing w:val="-9"/>
        </w:rPr>
        <w:t xml:space="preserve"> </w:t>
      </w:r>
      <w:r>
        <w:rPr>
          <w:spacing w:val="-6"/>
        </w:rPr>
        <w:t>VARCHAR(50️),</w:t>
      </w:r>
    </w:p>
    <w:p w14:paraId="2AED2EB4">
      <w:pPr>
        <w:pStyle w:val="6"/>
        <w:spacing w:line="275" w:lineRule="exact"/>
        <w:ind w:left="240"/>
      </w:pPr>
      <w:r>
        <w:t>salary</w:t>
      </w:r>
      <w:r>
        <w:rPr>
          <w:spacing w:val="-3"/>
        </w:rPr>
        <w:t xml:space="preserve"> </w:t>
      </w:r>
      <w:r>
        <w:rPr>
          <w:spacing w:val="-2"/>
          <w:w w:val="85"/>
        </w:rPr>
        <w:t>DECIMAL(1️0️,2)</w:t>
      </w:r>
    </w:p>
    <w:p w14:paraId="743C849E">
      <w:pPr>
        <w:spacing w:before="183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EE69AC4">
      <w:pPr>
        <w:pStyle w:val="6"/>
      </w:pPr>
    </w:p>
    <w:p w14:paraId="012EB35D">
      <w:pPr>
        <w:pStyle w:val="6"/>
        <w:spacing w:before="88"/>
      </w:pPr>
    </w:p>
    <w:p w14:paraId="7D584CE6">
      <w:pPr>
        <w:pStyle w:val="6"/>
        <w:spacing w:before="1"/>
      </w:pP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TABLE</w:t>
      </w:r>
      <w:r>
        <w:rPr>
          <w:spacing w:val="-3"/>
        </w:rPr>
        <w:t xml:space="preserve"> </w:t>
      </w:r>
      <w:r>
        <w:rPr>
          <w:spacing w:val="-2"/>
        </w:rPr>
        <w:t>audit_log</w:t>
      </w:r>
      <w:r>
        <w:rPr>
          <w:spacing w:val="-6"/>
        </w:rPr>
        <w:t xml:space="preserve"> </w:t>
      </w:r>
      <w:r>
        <w:rPr>
          <w:spacing w:val="-10"/>
        </w:rPr>
        <w:t>(</w:t>
      </w:r>
    </w:p>
    <w:p w14:paraId="5EB80C39">
      <w:pPr>
        <w:pStyle w:val="6"/>
        <w:spacing w:before="180"/>
        <w:ind w:left="240"/>
      </w:pPr>
      <w:r>
        <w:rPr>
          <w:spacing w:val="-2"/>
        </w:rPr>
        <w:t>log_id</w:t>
      </w:r>
      <w:r>
        <w:rPr>
          <w:spacing w:val="9"/>
        </w:rPr>
        <w:t xml:space="preserve">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AUTO_INCREMENT</w:t>
      </w:r>
      <w:r>
        <w:rPr>
          <w:spacing w:val="1"/>
        </w:rPr>
        <w:t xml:space="preserve"> </w:t>
      </w:r>
      <w:r>
        <w:rPr>
          <w:spacing w:val="-2"/>
        </w:rPr>
        <w:t>PRIMARY</w:t>
      </w:r>
      <w:r>
        <w:rPr>
          <w:spacing w:val="-1"/>
        </w:rPr>
        <w:t xml:space="preserve"> </w:t>
      </w:r>
      <w:r>
        <w:rPr>
          <w:spacing w:val="-4"/>
        </w:rPr>
        <w:t>KEY,</w:t>
      </w:r>
    </w:p>
    <w:p w14:paraId="76035F87">
      <w:pPr>
        <w:pStyle w:val="6"/>
        <w:spacing w:before="182"/>
        <w:ind w:left="240"/>
      </w:pPr>
      <w:r>
        <w:t>emp_id</w:t>
      </w:r>
      <w:r>
        <w:rPr>
          <w:spacing w:val="-1"/>
        </w:rPr>
        <w:t xml:space="preserve"> </w:t>
      </w:r>
      <w:r>
        <w:rPr>
          <w:spacing w:val="-4"/>
        </w:rPr>
        <w:t>INT,</w:t>
      </w:r>
    </w:p>
    <w:p w14:paraId="45E2FE9A">
      <w:pPr>
        <w:pStyle w:val="6"/>
        <w:spacing w:before="182"/>
        <w:ind w:left="240"/>
      </w:pPr>
      <w:r>
        <w:t>action</w:t>
      </w:r>
      <w:r>
        <w:rPr>
          <w:spacing w:val="-7"/>
        </w:rPr>
        <w:t xml:space="preserve"> </w:t>
      </w:r>
      <w:r>
        <w:rPr>
          <w:spacing w:val="-8"/>
        </w:rPr>
        <w:t>VARCHAR(50️),</w:t>
      </w:r>
    </w:p>
    <w:p w14:paraId="5F9A8390">
      <w:pPr>
        <w:pStyle w:val="6"/>
        <w:spacing w:before="184"/>
        <w:ind w:left="240"/>
      </w:pPr>
      <w:r>
        <w:rPr>
          <w:spacing w:val="-2"/>
        </w:rPr>
        <w:t>action_time</w:t>
      </w:r>
      <w:r>
        <w:rPr>
          <w:spacing w:val="-13"/>
        </w:rPr>
        <w:t xml:space="preserve"> </w:t>
      </w:r>
      <w:r>
        <w:rPr>
          <w:spacing w:val="-2"/>
        </w:rPr>
        <w:t>TIMESTAMP</w:t>
      </w:r>
      <w:r>
        <w:rPr>
          <w:spacing w:val="-13"/>
        </w:rPr>
        <w:t xml:space="preserve"> </w:t>
      </w:r>
      <w:r>
        <w:rPr>
          <w:spacing w:val="-2"/>
        </w:rPr>
        <w:t>DEFAULT</w:t>
      </w:r>
      <w:r>
        <w:rPr>
          <w:spacing w:val="-11"/>
        </w:rPr>
        <w:t xml:space="preserve"> </w:t>
      </w:r>
      <w:r>
        <w:rPr>
          <w:spacing w:val="-2"/>
        </w:rPr>
        <w:t>CURRENT_TIMESTAMP</w:t>
      </w:r>
    </w:p>
    <w:p w14:paraId="79F67B9C">
      <w:pPr>
        <w:spacing w:before="180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 w14:paraId="233DEA1B">
      <w:pPr>
        <w:pStyle w:val="6"/>
        <w:spacing w:before="182" w:line="398" w:lineRule="auto"/>
        <w:ind w:right="2205"/>
      </w:pPr>
      <w:r>
        <w:t>Now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trigger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every</w:t>
      </w:r>
      <w:r>
        <w:rPr>
          <w:spacing w:val="-8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insertion: DELIMITER $$</w:t>
      </w:r>
    </w:p>
    <w:p w14:paraId="6470CC8A">
      <w:pPr>
        <w:pStyle w:val="6"/>
        <w:spacing w:before="183"/>
      </w:pPr>
    </w:p>
    <w:p w14:paraId="36CF94C6">
      <w:pPr>
        <w:pStyle w:val="6"/>
      </w:pPr>
      <w:r>
        <w:rPr>
          <w:spacing w:val="-2"/>
        </w:rPr>
        <w:t>CREATE</w:t>
      </w:r>
      <w:r>
        <w:rPr>
          <w:spacing w:val="-10"/>
        </w:rPr>
        <w:t xml:space="preserve"> </w:t>
      </w:r>
      <w:r>
        <w:rPr>
          <w:spacing w:val="-2"/>
        </w:rPr>
        <w:t>TRIGGER</w:t>
      </w:r>
      <w:r>
        <w:rPr>
          <w:spacing w:val="-3"/>
        </w:rPr>
        <w:t xml:space="preserve"> </w:t>
      </w:r>
      <w:r>
        <w:rPr>
          <w:spacing w:val="-2"/>
        </w:rPr>
        <w:t>after_employee_insert</w:t>
      </w:r>
    </w:p>
    <w:p w14:paraId="3DC23840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2FB57373">
      <w:pPr>
        <w:pStyle w:val="6"/>
        <w:spacing w:before="80" w:line="398" w:lineRule="auto"/>
        <w:ind w:right="5664"/>
      </w:pPr>
      <w:r>
        <w:t>AFTER</w:t>
      </w:r>
      <w:r>
        <w:rPr>
          <w:spacing w:val="-15"/>
        </w:rPr>
        <w:t xml:space="preserve"> </w:t>
      </w:r>
      <w:r>
        <w:t>INSERT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employees FOR EACH ROW</w:t>
      </w:r>
    </w:p>
    <w:p w14:paraId="67CA4001">
      <w:pPr>
        <w:pStyle w:val="3"/>
      </w:pPr>
      <w:r>
        <w:rPr>
          <w:spacing w:val="-2"/>
        </w:rPr>
        <w:t>BEGIN</w:t>
      </w:r>
    </w:p>
    <w:p w14:paraId="6378E10C">
      <w:pPr>
        <w:pStyle w:val="6"/>
        <w:spacing w:before="180" w:line="398" w:lineRule="auto"/>
        <w:ind w:left="235" w:right="3787" w:firstLine="7"/>
      </w:pPr>
      <w:r>
        <w:t xml:space="preserve">INSERT INTO audit_log (emp_id, action) </w:t>
      </w:r>
      <w:r>
        <w:rPr>
          <w:spacing w:val="-2"/>
        </w:rPr>
        <w:t>VALUES</w:t>
      </w:r>
      <w:r>
        <w:rPr>
          <w:spacing w:val="-6"/>
        </w:rPr>
        <w:t xml:space="preserve"> </w:t>
      </w:r>
      <w:r>
        <w:rPr>
          <w:spacing w:val="-2"/>
        </w:rPr>
        <w:t>(NEW.emp_id,</w:t>
      </w:r>
      <w:r>
        <w:rPr>
          <w:spacing w:val="-3"/>
        </w:rPr>
        <w:t xml:space="preserve"> </w:t>
      </w:r>
      <w:r>
        <w:rPr>
          <w:spacing w:val="-2"/>
        </w:rPr>
        <w:t>'New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4"/>
        </w:rPr>
        <w:t xml:space="preserve"> </w:t>
      </w:r>
      <w:r>
        <w:rPr>
          <w:spacing w:val="-2"/>
        </w:rPr>
        <w:t>Added');</w:t>
      </w:r>
    </w:p>
    <w:p w14:paraId="383AFA9A"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$$</w:t>
      </w:r>
    </w:p>
    <w:p w14:paraId="625EF19A">
      <w:pPr>
        <w:pStyle w:val="6"/>
      </w:pPr>
    </w:p>
    <w:p w14:paraId="3F5B33E1">
      <w:pPr>
        <w:pStyle w:val="6"/>
        <w:spacing w:before="86"/>
      </w:pPr>
    </w:p>
    <w:p w14:paraId="5F0A8D40">
      <w:pPr>
        <w:spacing w:before="1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6A10E23B">
      <w:pPr>
        <w:pStyle w:val="2"/>
        <w:numPr>
          <w:ilvl w:val="0"/>
          <w:numId w:val="21"/>
        </w:numPr>
        <w:tabs>
          <w:tab w:val="left" w:pos="215"/>
        </w:tabs>
        <w:spacing w:before="184" w:after="0" w:line="240" w:lineRule="auto"/>
        <w:ind w:left="215" w:right="0" w:hanging="215"/>
        <w:jc w:val="left"/>
      </w:pPr>
      <w:r>
        <w:rPr>
          <w:spacing w:val="-2"/>
        </w:rPr>
        <w:t>Explanation:</w:t>
      </w:r>
    </w:p>
    <w:p w14:paraId="3032FFA8">
      <w:pPr>
        <w:pStyle w:val="10"/>
        <w:numPr>
          <w:ilvl w:val="1"/>
          <w:numId w:val="21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INSERT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Trigger</w:t>
      </w:r>
      <w:r>
        <w:rPr>
          <w:spacing w:val="-4"/>
          <w:sz w:val="24"/>
        </w:rPr>
        <w:t xml:space="preserve"> </w:t>
      </w:r>
      <w:r>
        <w:rPr>
          <w:sz w:val="24"/>
        </w:rPr>
        <w:t>fires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inserted.</w:t>
      </w:r>
    </w:p>
    <w:p w14:paraId="3A7330EB">
      <w:pPr>
        <w:pStyle w:val="10"/>
        <w:numPr>
          <w:ilvl w:val="1"/>
          <w:numId w:val="21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Refers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row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inserted.</w:t>
      </w:r>
    </w:p>
    <w:p w14:paraId="6FE4E6DD">
      <w:pPr>
        <w:pStyle w:val="6"/>
      </w:pPr>
    </w:p>
    <w:p w14:paraId="58B5C13B">
      <w:pPr>
        <w:pStyle w:val="6"/>
        <w:spacing w:before="90"/>
      </w:pPr>
    </w:p>
    <w:p w14:paraId="1CEA51FB">
      <w:pPr>
        <w:pStyle w:val="2"/>
      </w:pPr>
      <w:r>
        <mc:AlternateContent>
          <mc:Choice Requires="wpg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-160655</wp:posOffset>
                </wp:positionV>
                <wp:extent cx="5733415" cy="15875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4" y="507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29985" y="3556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4" y="1270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" y="1271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2.65pt;height:1.25pt;width:451.45pt;mso-position-horizontal-relative:page;z-index:251669504;mso-width-relative:page;mso-height-relative:page;" coordsize="5733415,15875" o:gfxdata="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xLIrfNsAAAAMAQAADwAAAAAAAAABACAAAAAi&#10;AAAAZHJzL2Rvd25yZXYueG1sUEsBAhQAFAAAAAgAh07iQPkTjZlBBAAAgBcAAA4AAAAAAAAAAQAg&#10;AAAAKgEAAGRycy9lMm9Eb2MueG1sUEsFBgAAAAAGAAYAWQEAAN0HAAAAAA==&#10;">
                <o:lock v:ext="edit" aspectratio="f"/>
                <v:shape id="Graphic 114" o:spid="_x0000_s1026" o:spt="100" style="position:absolute;left:0;top:0;height:15240;width:5731510;" fillcolor="#9F9F9F" filled="t" stroked="f" coordsize="5731510,15240" o:gfxdata="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B0qGK8AAAA&#10;3AAAAA8AAAAAAAAAAQAgAAAAIgAAAGRycy9kb3ducmV2LnhtbFBLAQIUABQAAAAIAIdO4kAzLwWe&#10;OwAAADkAAAAQAAAAAAAAAAEAIAAAAAsBAABkcnMvc2hhcGV4bWwueG1sUEsFBgAAAAAGAAYAWwEA&#10;ALUDAAAAAA==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5729985;top:507;height:3175;width:3175;" fillcolor="#E2E2E2" filled="t" stroked="f" coordsize="3175,3175" o:gfxdata="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zpmI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304;top:507;height:12700;width:5732780;" fillcolor="#9F9F9F" filled="t" stroked="f" coordsize="5732780,12700" o:gfxdata="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6a9/ugAAANwA&#10;AAAPAAAAAAAAAAEAIAAAACIAAABkcnMvZG93bnJldi54bWxQSwECFAAUAAAACACHTuJAMy8FnjsA&#10;AAA5AAAAEAAAAAAAAAABACAAAAAJAQAAZHJzL3NoYXBleG1sLnhtbFBLBQYAAAAABgAGAFsBAACz&#10;AwAAAAA=&#10;" path="m3048,3048l0,3048,0,12192,3048,12192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5729985;top:3556;height:9525;width:3175;" fillcolor="#E2E2E2" filled="t" stroked="f" coordsize="3175,9525" o:gfxdata="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8VnEm8AAAA&#10;3AAAAA8AAAAAAAAAAQAgAAAAIgAAAGRycy9kb3ducmV2LnhtbFBLAQIUABQAAAAIAIdO4kAzLwWe&#10;OwAAADkAAAAQAAAAAAAAAAEAIAAAAAsBAABkcnMvc2hhcGV4bWwueG1sUEsFBgAAAAAGAAYAWwEA&#10;ALUDAAAAAA=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304;top:12700;height:3175;width:3175;" fillcolor="#9F9F9F" filled="t" stroked="f" coordsize="3175,3175" o:gfxdata="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cpSOr4A&#10;AADcAAAADwAAAAAAAAABACAAAAAiAAAAZHJzL2Rvd25yZXYueG1sUEsBAhQAFAAAAAgAh07iQDMv&#10;BZ47AAAAOQAAABAAAAAAAAAAAQAgAAAADQEAAGRycy9zaGFwZXhtbC54bWxQSwUGAAAAAAYABgBb&#10;AQAAtwMA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9" o:spid="_x0000_s1026" o:spt="100" style="position:absolute;left:304;top:12712;height:3175;width:5732780;" fillcolor="#E2E2E2" filled="t" stroked="f" coordsize="5732780,3175" o:gfxdata="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alKh7sAAADc&#10;AAAADwAAAAAAAAABACAAAAAiAAAAZHJzL2Rvd25yZXYueG1sUEsBAhQAFAAAAAgAh07iQDMvBZ47&#10;AAAAOQAAABAAAAAAAAAAAQAgAAAACgEAAGRycy9zaGFwZXhtbC54bWxQSwUGAAAAAAYABgBbAQAA&#10;tAMAAAAA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17"/>
        </w:rPr>
        <w:t xml:space="preserve"> </w:t>
      </w:r>
      <w:r>
        <w:t>Example</w:t>
      </w:r>
      <w:r>
        <w:rPr>
          <w:spacing w:val="-8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BEFORE</w:t>
      </w:r>
      <w:r>
        <w:rPr>
          <w:spacing w:val="-6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rPr>
          <w:spacing w:val="-2"/>
        </w:rPr>
        <w:t>Trigger</w:t>
      </w:r>
    </w:p>
    <w:p w14:paraId="03FA90CD">
      <w:pPr>
        <w:pStyle w:val="6"/>
        <w:spacing w:before="183" w:line="398" w:lineRule="auto"/>
        <w:ind w:right="1249"/>
      </w:pPr>
      <w:r>
        <w:t>This</w:t>
      </w:r>
      <w:r>
        <w:rPr>
          <w:spacing w:val="-3"/>
        </w:rPr>
        <w:t xml:space="preserve"> </w:t>
      </w:r>
      <w:r>
        <w:t>trigger</w:t>
      </w:r>
      <w:r>
        <w:rPr>
          <w:spacing w:val="-2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is greater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old one. DELIMITER $$</w:t>
      </w:r>
    </w:p>
    <w:p w14:paraId="6055BB3C">
      <w:pPr>
        <w:pStyle w:val="6"/>
        <w:spacing w:before="181"/>
      </w:pPr>
    </w:p>
    <w:p w14:paraId="61A708A7">
      <w:pPr>
        <w:pStyle w:val="6"/>
        <w:spacing w:line="398" w:lineRule="auto"/>
        <w:ind w:right="4471"/>
      </w:pPr>
      <w:r>
        <w:rPr>
          <w:spacing w:val="-2"/>
        </w:rPr>
        <w:t>CREATE</w:t>
      </w:r>
      <w:r>
        <w:rPr>
          <w:spacing w:val="-5"/>
        </w:rPr>
        <w:t xml:space="preserve"> </w:t>
      </w:r>
      <w:r>
        <w:rPr>
          <w:spacing w:val="-2"/>
        </w:rPr>
        <w:t xml:space="preserve">TRIGGER before_salary_update </w:t>
      </w:r>
      <w:r>
        <w:t>BEFORE UPDATE ON employees</w:t>
      </w:r>
    </w:p>
    <w:p w14:paraId="5C0F44E3">
      <w:pPr>
        <w:pStyle w:val="3"/>
        <w:spacing w:before="1" w:line="396" w:lineRule="auto"/>
        <w:ind w:right="7137"/>
      </w:pP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14:paraId="290564A0">
      <w:pPr>
        <w:pStyle w:val="6"/>
        <w:spacing w:before="4" w:line="398" w:lineRule="auto"/>
        <w:ind w:left="480" w:right="4677" w:hanging="238"/>
      </w:pPr>
      <w:r>
        <w:t>IF</w:t>
      </w:r>
      <w:r>
        <w:rPr>
          <w:spacing w:val="-15"/>
        </w:rPr>
        <w:t xml:space="preserve"> </w:t>
      </w:r>
      <w:r>
        <w:t>NEW.salary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OLD.salary</w:t>
      </w:r>
      <w:r>
        <w:rPr>
          <w:spacing w:val="-15"/>
        </w:rPr>
        <w:t xml:space="preserve"> </w:t>
      </w:r>
      <w:r>
        <w:t xml:space="preserve">THEN </w:t>
      </w:r>
      <w:r>
        <w:rPr>
          <w:spacing w:val="-2"/>
          <w:w w:val="85"/>
        </w:rPr>
        <w:t>SIGNAL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SQLSTATE</w:t>
      </w:r>
      <w:r>
        <w:rPr>
          <w:spacing w:val="-4"/>
          <w:w w:val="85"/>
        </w:rPr>
        <w:t xml:space="preserve"> </w:t>
      </w:r>
      <w:r>
        <w:rPr>
          <w:spacing w:val="-2"/>
          <w:w w:val="85"/>
        </w:rPr>
        <w:t>'450️0️0️'</w:t>
      </w:r>
    </w:p>
    <w:p w14:paraId="6937AFC3">
      <w:pPr>
        <w:pStyle w:val="6"/>
        <w:spacing w:line="396" w:lineRule="auto"/>
        <w:ind w:left="240" w:right="2734" w:firstLine="240"/>
      </w:pPr>
      <w:r>
        <w:t>SET</w:t>
      </w:r>
      <w:r>
        <w:rPr>
          <w:spacing w:val="-12"/>
        </w:rPr>
        <w:t xml:space="preserve"> </w:t>
      </w:r>
      <w:r>
        <w:t>MESSAGE_TEXT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'Salary</w:t>
      </w:r>
      <w:r>
        <w:rPr>
          <w:spacing w:val="-11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decreased!'; END IF;</w:t>
      </w:r>
    </w:p>
    <w:p w14:paraId="661D93B1">
      <w:pPr>
        <w:spacing w:before="4"/>
        <w:ind w:left="0" w:right="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$$</w:t>
      </w:r>
    </w:p>
    <w:p w14:paraId="11153F8F">
      <w:pPr>
        <w:pStyle w:val="6"/>
      </w:pPr>
    </w:p>
    <w:p w14:paraId="210103C3">
      <w:pPr>
        <w:pStyle w:val="6"/>
        <w:spacing w:before="89"/>
      </w:pPr>
    </w:p>
    <w:p w14:paraId="032F23D6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23C493C9">
      <w:pPr>
        <w:pStyle w:val="2"/>
        <w:numPr>
          <w:ilvl w:val="0"/>
          <w:numId w:val="21"/>
        </w:numPr>
        <w:tabs>
          <w:tab w:val="left" w:pos="215"/>
        </w:tabs>
        <w:spacing w:before="181" w:after="0" w:line="240" w:lineRule="auto"/>
        <w:ind w:left="215" w:right="0" w:hanging="215"/>
        <w:jc w:val="left"/>
      </w:pPr>
      <w:r>
        <w:rPr>
          <w:spacing w:val="-2"/>
        </w:rPr>
        <w:t>Explanation:</w:t>
      </w:r>
    </w:p>
    <w:p w14:paraId="49C1236C">
      <w:pPr>
        <w:pStyle w:val="10"/>
        <w:numPr>
          <w:ilvl w:val="1"/>
          <w:numId w:val="21"/>
        </w:numPr>
        <w:tabs>
          <w:tab w:val="left" w:pos="720"/>
        </w:tabs>
        <w:spacing w:before="187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7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Fires</w:t>
      </w:r>
      <w:r>
        <w:rPr>
          <w:spacing w:val="-7"/>
          <w:sz w:val="24"/>
        </w:rPr>
        <w:t xml:space="preserve"> </w:t>
      </w:r>
      <w:r>
        <w:rPr>
          <w:sz w:val="24"/>
        </w:rPr>
        <w:t>before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69FB1EDB">
      <w:pPr>
        <w:pStyle w:val="10"/>
        <w:numPr>
          <w:ilvl w:val="1"/>
          <w:numId w:val="21"/>
        </w:numPr>
        <w:tabs>
          <w:tab w:val="left" w:pos="720"/>
        </w:tabs>
        <w:spacing w:before="179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OLD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Refers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existing</w:t>
      </w:r>
      <w:r>
        <w:rPr>
          <w:spacing w:val="-3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update.</w:t>
      </w:r>
    </w:p>
    <w:p w14:paraId="5604303A">
      <w:pPr>
        <w:pStyle w:val="10"/>
        <w:spacing w:after="0" w:line="240" w:lineRule="auto"/>
        <w:jc w:val="left"/>
        <w:rPr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697E5A35">
      <w:pPr>
        <w:pStyle w:val="10"/>
        <w:numPr>
          <w:ilvl w:val="1"/>
          <w:numId w:val="21"/>
        </w:numPr>
        <w:tabs>
          <w:tab w:val="left" w:pos="720"/>
        </w:tabs>
        <w:spacing w:before="80" w:after="0" w:line="240" w:lineRule="auto"/>
        <w:ind w:left="720" w:right="0" w:hanging="360"/>
        <w:jc w:val="left"/>
        <w:rPr>
          <w:sz w:val="24"/>
        </w:rPr>
      </w:pPr>
      <w:r>
        <w:rPr>
          <w:sz w:val="24"/>
        </w:rPr>
        <w:t>SIGNAL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raise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 </w:t>
      </w:r>
      <w:r>
        <w:rPr>
          <w:spacing w:val="-2"/>
          <w:sz w:val="24"/>
        </w:rPr>
        <w:t>error.</w:t>
      </w:r>
    </w:p>
    <w:p w14:paraId="4667678B">
      <w:pPr>
        <w:pStyle w:val="6"/>
      </w:pPr>
    </w:p>
    <w:p w14:paraId="5A7ADE24">
      <w:pPr>
        <w:pStyle w:val="6"/>
        <w:spacing w:before="90"/>
      </w:pPr>
    </w:p>
    <w:p w14:paraId="14CDABBB">
      <w:pPr>
        <w:spacing w:before="0" w:line="386" w:lineRule="auto"/>
        <w:ind w:left="0" w:right="4471" w:firstLine="0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-160020</wp:posOffset>
                </wp:positionV>
                <wp:extent cx="5733415" cy="15875"/>
                <wp:effectExtent l="0" t="0" r="0" b="0"/>
                <wp:wrapNone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04" y="253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985" y="3301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04" y="1244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04" y="1244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2.6pt;height:1.25pt;width:451.45pt;mso-position-horizontal-relative:page;z-index:251670528;mso-width-relative:page;mso-height-relative:page;" coordsize="5733415,15875" o:gfxdata="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OjZPLLbAAAADAEAAA8AAAAAAAAAAQAgAAAAIgAAAGRycy9kb3ducmV2LnhtbFBL&#10;AQIUABQAAAAIAIdO4kAJi3acLQQAAIAXAAAOAAAAAAAAAAEAIAAAACoBAABkcnMvZTJvRG9jLnht&#10;bFBLBQYAAAAABgAGAFkBAADJBwAAAAA=&#10;">
                <o:lock v:ext="edit" aspectratio="f"/>
                <v:shape id="Graphic 121" o:spid="_x0000_s1026" o:spt="100" style="position:absolute;left:0;top:0;height:15240;width:5731510;" fillcolor="#9F9F9F" filled="t" stroked="f" coordsize="5731510,15240" o:gfxdata="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b8FHugAAANwA&#10;AAAPAAAAAAAAAAEAIAAAACIAAABkcnMvZG93bnJldi54bWxQSwECFAAUAAAACACHTuJAMy8FnjsA&#10;AAA5AAAAEAAAAAAAAAABACAAAAAJAQAAZHJzL3NoYXBleG1sLnhtbFBLBQYAAAAABgAGAFsBAACz&#10;AwAAAAA=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5729985;top:253;height:3175;width:3175;" fillcolor="#E2E2E2" filled="t" stroked="f" coordsize="3175,3175" o:gfxdata="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9Ly0G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304;top:253;height:12700;width:5732780;" fillcolor="#9F9F9F" filled="t" stroked="f" coordsize="5732780,12700" o:gfxdata="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yxlq8AAAA&#10;3AAAAA8AAAAAAAAAAQAgAAAAIgAAAGRycy9kb3ducmV2LnhtbFBLAQIUABQAAAAIAIdO4kAzLwWe&#10;OwAAADkAAAAQAAAAAAAAAAEAIAAAAAsBAABkcnMvc2hhcGV4bWwueG1sUEsFBgAAAAAGAAYAWwEA&#10;ALUDAAAAAA==&#10;" path="m3048,3048l0,3048,0,12192,3048,12192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729985;top:3301;height:9525;width:3175;" fillcolor="#E2E2E2" filled="t" stroked="f" coordsize="3175,9525" o:gfxdata="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q8iDvQAA&#10;ANwAAAAPAAAAAAAAAAEAIAAAACIAAABkcnMvZG93bnJldi54bWxQSwECFAAUAAAACACHTuJAMy8F&#10;njsAAAA5AAAAEAAAAAAAAAABACAAAAAMAQAAZHJzL3NoYXBleG1sLnhtbFBLBQYAAAAABgAGAFsB&#10;AAC2AwAAAAA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304;top:12446;height:3175;width:3175;" fillcolor="#9F9F9F" filled="t" stroked="f" coordsize="3175,3175" o:gfxdata="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NpzcZ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304;top:12445;height:3175;width:5732780;" fillcolor="#E2E2E2" filled="t" stroked="f" coordsize="5732780,3175" o:gfxdata="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aFEi8AAAA&#10;3AAAAA8AAAAAAAAAAQAgAAAAIgAAAGRycy9kb3ducmV2LnhtbFBLAQIUABQAAAAIAIdO4kAzLwWe&#10;OwAAADkAAAAQAAAAAAAAAAEAIAAAAAsBAABkcnMvc2hhcGV4bWwueG1sUEsFBgAAAAAGAAYAWwEA&#10;ALUDAAAAAA==&#10;" path="m5729605,0l3048,0,0,0,0,3048,3048,3048,5729605,3048,5729605,0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Emoji" w:hAnsi="Segoe UI Emoji"/>
          <w:sz w:val="24"/>
        </w:rPr>
        <w:t>✅</w:t>
      </w:r>
      <w:r>
        <w:rPr>
          <w:rFonts w:ascii="Segoe UI Emoji" w:hAnsi="Segoe UI Emoji"/>
          <w:spacing w:val="-17"/>
          <w:sz w:val="24"/>
        </w:rPr>
        <w:t xml:space="preserve"> </w:t>
      </w:r>
      <w:r>
        <w:rPr>
          <w:b/>
          <w:sz w:val="24"/>
        </w:rPr>
        <w:t>Example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AFTER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DELETE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Trigger </w:t>
      </w:r>
      <w:r>
        <w:rPr>
          <w:sz w:val="24"/>
        </w:rPr>
        <w:t>Log when an employee is deleted: DELIMITER $$</w:t>
      </w:r>
    </w:p>
    <w:p w14:paraId="12E0BD0C">
      <w:pPr>
        <w:pStyle w:val="6"/>
        <w:spacing w:before="197"/>
      </w:pPr>
    </w:p>
    <w:p w14:paraId="592C719C">
      <w:pPr>
        <w:pStyle w:val="6"/>
        <w:spacing w:line="398" w:lineRule="auto"/>
        <w:ind w:right="4471"/>
      </w:pPr>
      <w:r>
        <w:rPr>
          <w:spacing w:val="-2"/>
        </w:rPr>
        <w:t>CREATE</w:t>
      </w:r>
      <w:r>
        <w:rPr>
          <w:spacing w:val="-4"/>
        </w:rPr>
        <w:t xml:space="preserve"> </w:t>
      </w:r>
      <w:r>
        <w:rPr>
          <w:spacing w:val="-2"/>
        </w:rPr>
        <w:t xml:space="preserve">TRIGGER after_employee_delete </w:t>
      </w:r>
      <w:r>
        <w:t>AFTER DELETE ON employees</w:t>
      </w:r>
    </w:p>
    <w:p w14:paraId="417CD522">
      <w:pPr>
        <w:pStyle w:val="3"/>
        <w:spacing w:before="1" w:line="396" w:lineRule="auto"/>
        <w:ind w:right="7137"/>
      </w:pPr>
      <w:r>
        <w:t>FOR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 xml:space="preserve">ROW </w:t>
      </w:r>
      <w:r>
        <w:rPr>
          <w:spacing w:val="-2"/>
        </w:rPr>
        <w:t>BEGIN</w:t>
      </w:r>
    </w:p>
    <w:p w14:paraId="10D71016">
      <w:pPr>
        <w:pStyle w:val="6"/>
        <w:spacing w:before="4" w:line="398" w:lineRule="auto"/>
        <w:ind w:left="235" w:right="4327" w:firstLine="7"/>
      </w:pPr>
      <w:r>
        <w:t>INSERT INTO audit_log (emp_id, action) VALUES</w:t>
      </w:r>
      <w:r>
        <w:rPr>
          <w:spacing w:val="-15"/>
        </w:rPr>
        <w:t xml:space="preserve"> </w:t>
      </w:r>
      <w:r>
        <w:t>(OLD.emp_id,</w:t>
      </w:r>
      <w:r>
        <w:rPr>
          <w:spacing w:val="-15"/>
        </w:rPr>
        <w:t xml:space="preserve"> </w:t>
      </w:r>
      <w:r>
        <w:t>'Employee</w:t>
      </w:r>
      <w:r>
        <w:rPr>
          <w:spacing w:val="-15"/>
        </w:rPr>
        <w:t xml:space="preserve"> </w:t>
      </w:r>
      <w:r>
        <w:t>Deleted');</w:t>
      </w:r>
    </w:p>
    <w:p w14:paraId="43169870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$$</w:t>
      </w:r>
    </w:p>
    <w:p w14:paraId="6CDEBEA6">
      <w:pPr>
        <w:pStyle w:val="6"/>
      </w:pPr>
    </w:p>
    <w:p w14:paraId="48BC21B4">
      <w:pPr>
        <w:pStyle w:val="6"/>
        <w:spacing w:before="87"/>
      </w:pPr>
    </w:p>
    <w:p w14:paraId="68549B76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DELIMITER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;</w:t>
      </w:r>
    </w:p>
    <w:p w14:paraId="1535C7E8">
      <w:pPr>
        <w:pStyle w:val="6"/>
      </w:pPr>
    </w:p>
    <w:p w14:paraId="2203287C">
      <w:pPr>
        <w:pStyle w:val="6"/>
        <w:spacing w:before="90"/>
      </w:pPr>
    </w:p>
    <w:p w14:paraId="4423687E">
      <w:pPr>
        <w:pStyle w:val="2"/>
      </w:pPr>
      <w: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-160655</wp:posOffset>
                </wp:positionV>
                <wp:extent cx="5733415" cy="15875"/>
                <wp:effectExtent l="0" t="0" r="0" b="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5875"/>
                          <a:chOff x="0" y="0"/>
                          <a:chExt cx="5733415" cy="158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729985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04" y="63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729985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04" y="1282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" y="1283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2.65pt;height:1.25pt;width:451.45pt;mso-position-horizontal-relative:page;z-index:251670528;mso-width-relative:page;mso-height-relative:page;" coordsize="5733415,15875" o:gfxdata="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">
                <o:lock v:ext="edit" aspectratio="f"/>
                <v:shape id="Graphic 128" o:spid="_x0000_s1026" o:spt="100" style="position:absolute;left:0;top:0;height:15240;width:5731510;" fillcolor="#9F9F9F" filled="t" stroked="f" coordsize="5731510,15240" o:gfxdata="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1Vo2r4A&#10;AADcAAAADwAAAAAAAAABACAAAAAiAAAAZHJzL2Rvd25yZXYueG1sUEsBAhQAFAAAAAgAh07iQDMv&#10;BZ47AAAAOQAAABAAAAAAAAAAAQAgAAAADQEAAGRycy9zaGFwZXhtbC54bWxQSwUGAAAAAAYABgBb&#10;AQAAtwMAAAAA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9" o:spid="_x0000_s1026" o:spt="100" style="position:absolute;left:5729985;top:634;height:3175;width:3175;" fillcolor="#E2E2E2" filled="t" stroked="f" coordsize="3175,3175" o:gfxdata="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71kwugAAANw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0" o:spid="_x0000_s1026" o:spt="100" style="position:absolute;left:304;top:634;height:12700;width:5732780;" fillcolor="#9F9F9F" filled="t" stroked="f" coordsize="5732780,12700" o:gfxdata="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vnO8L4A&#10;AADcAAAADwAAAAAAAAABACAAAAAiAAAAZHJzL2Rvd25yZXYueG1sUEsBAhQAFAAAAAgAh07iQDMv&#10;BZ47AAAAOQAAABAAAAAAAAAAAQAgAAAADQEAAGRycy9zaGFwZXhtbC54bWxQSwUGAAAAAAYABgBb&#10;AQAAtwMAAAAA&#10;" path="m3048,3048l0,3048,0,12192,3048,12192,3048,3048xem5732716,0l5729668,0,5729668,3048,5732716,3048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1" o:spid="_x0000_s1026" o:spt="100" style="position:absolute;left:5729985;top:3682;height:9525;width:3175;" fillcolor="#E2E2E2" filled="t" stroked="f" coordsize="3175,9525" o:gfxdata="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f3GvQAA&#10;ANwAAAAPAAAAAAAAAAEAIAAAACIAAABkcnMvZG93bnJldi54bWxQSwECFAAUAAAACACHTuJAMy8F&#10;njsAAAA5AAAAEAAAAAAAAAABACAAAAAMAQAAZHJzL3NoYXBleG1sLnhtbFBLBQYAAAAABgAGAFsB&#10;AAC2AwAAAAA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304;top:12827;height:3175;width:3175;" fillcolor="#9F9F9F" filled="t" stroked="f" coordsize="3175,3175" o:gfxdata="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Hlzmw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304;top:12839;height:3175;width:5732780;" fillcolor="#E2E2E2" filled="t" stroked="f" coordsize="5732780,3175" o:gfxdata="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0IQ28AAAA&#10;3AAAAA8AAAAAAAAAAQAgAAAAIgAAAGRycy9kb3ducmV2LnhtbFBLAQIUABQAAAAIAIdO4kAzLwWe&#10;OwAAADkAAAAQAAAAAAAAAAEAIAAAAAsBAABkcnMvc2hhcGV4bWwueG1sUEsFBgAAAAAGAAYAWwEA&#10;ALU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16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4:</w:t>
      </w:r>
      <w:r>
        <w:rPr>
          <w:spacing w:val="-8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Existing</w:t>
      </w:r>
      <w:r>
        <w:rPr>
          <w:spacing w:val="-9"/>
        </w:rPr>
        <w:t xml:space="preserve"> </w:t>
      </w:r>
      <w:r>
        <w:rPr>
          <w:spacing w:val="-2"/>
        </w:rPr>
        <w:t>Triggers</w:t>
      </w:r>
    </w:p>
    <w:p w14:paraId="1E891B10">
      <w:pPr>
        <w:spacing w:before="184"/>
        <w:ind w:left="0" w:right="0" w:firstLine="0"/>
        <w:jc w:val="left"/>
        <w:rPr>
          <w:sz w:val="24"/>
        </w:rPr>
      </w:pPr>
      <w:r>
        <w:rPr>
          <w:sz w:val="24"/>
        </w:rPr>
        <w:t>SHOW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TRIGGERS;</w:t>
      </w:r>
    </w:p>
    <w:p w14:paraId="1A4EBE44">
      <w:pPr>
        <w:pStyle w:val="6"/>
      </w:pPr>
    </w:p>
    <w:p w14:paraId="44BDECE5">
      <w:pPr>
        <w:pStyle w:val="6"/>
        <w:spacing w:before="87"/>
      </w:pPr>
    </w:p>
    <w:p w14:paraId="0B6A04D8">
      <w:pPr>
        <w:pStyle w:val="2"/>
      </w:pPr>
      <w: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-158750</wp:posOffset>
                </wp:positionV>
                <wp:extent cx="5733415" cy="16510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6510"/>
                          <a:chOff x="0" y="0"/>
                          <a:chExt cx="5733415" cy="1651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573151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524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31497" y="1524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04" y="774"/>
                            <a:ext cx="57327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270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729985" y="3810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7" y="914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04" y="129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04" y="1296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2.5pt;height:1.3pt;width:451.45pt;mso-position-horizontal-relative:page;z-index:251671552;mso-width-relative:page;mso-height-relative:page;" coordsize="5733415,16510" o:gfxdata="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MSiCtHbAAAADAEAAA8AAAAAAAAAAQAgAAAAIgAAAGRycy9kb3ducmV2LnhtbFBL&#10;AQIUABQAAAAIAIdO4kAA4dbGLQQAAIAXAAAOAAAAAAAAAAEAIAAAACoBAABkcnMvZTJvRG9jLnht&#10;bFBLBQYAAAAABgAGAFkBAADJBwAAAAA=&#10;">
                <o:lock v:ext="edit" aspectratio="f"/>
                <v:shape id="Graphic 135" o:spid="_x0000_s1026" o:spt="100" style="position:absolute;left:0;top:0;height:15240;width:5731510;" fillcolor="#9F9F9F" filled="t" stroked="f" coordsize="5731510,15240" o:gfxdata="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0jVGZugAAANwA&#10;AAAPAAAAAAAAAAEAIAAAACIAAABkcnMvZG93bnJldi54bWxQSwECFAAUAAAACACHTuJAMy8FnjsA&#10;AAA5AAAAEAAAAAAAAAABACAAAAAJAQAAZHJzL3NoYXBleG1sLnhtbFBLBQYAAAAABgAGAFsBAACz&#10;AwAAAAA=&#10;" path="m5731497,0l0,0,0,15240,5731497,1524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5729985;top:762;height:3175;width:3175;" fillcolor="#E2E2E2" filled="t" stroked="f" coordsize="3175,3175" o:gfxdata="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WpW5+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304;top:774;height:12700;width:5732780;" fillcolor="#9F9F9F" filled="t" stroked="f" coordsize="5732780,12700" o:gfxdata="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RBWhLsAAADc&#10;AAAADwAAAAAAAAABACAAAAAiAAAAZHJzL2Rvd25yZXYueG1sUEsBAhQAFAAAAAgAh07iQDMvBZ47&#10;AAAAOQAAABAAAAAAAAAAAQAgAAAACgEAAGRycy9zaGFwZXhtbC54bWxQSwUGAAAAAAYABgBbAQAA&#10;tAMAAAAA&#10;" path="m3048,3035l0,3035,0,12179,3048,12179,3048,3035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8" o:spid="_x0000_s1026" o:spt="100" style="position:absolute;left:5729985;top:3810;height:9525;width:3175;" fillcolor="#E2E2E2" filled="t" stroked="f" coordsize="3175,9525" o:gfxdata="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P1Rb&#10;wAAAANwAAAAPAAAAAAAAAAEAIAAAACIAAABkcnMvZG93bnJldi54bWxQSwECFAAUAAAACACHTuJA&#10;My8FnjsAAAA5AAAAEAAAAAAAAAABACAAAAAPAQAAZHJzL3NoYXBleG1sLnhtbFBLBQYAAAAABgAG&#10;AFsBAAC5AwAAAAA=&#10;" path="m3047,0l0,0,0,9144,3047,9144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9" o:spid="_x0000_s1026" o:spt="100" style="position:absolute;left:304;top:12954;height:3175;width:3175;" fillcolor="#9F9F9F" filled="t" stroked="f" coordsize="3175,3175" o:gfxdata="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kzq8G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304;top:12966;height:3175;width:5732780;" fillcolor="#E2E2E2" filled="t" stroked="f" coordsize="5732780,3175" o:gfxdata="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gzAe/&#10;AAAA3AAAAA8AAAAAAAAAAQAgAAAAIgAAAGRycy9kb3ducmV2LnhtbFBLAQIUABQAAAAIAIdO4kAz&#10;LwWeOwAAADkAAAAQAAAAAAAAAAEAIAAAAA4BAABkcnMvc2hhcGV4bWwueG1sUEsFBgAAAAAGAAYA&#10;WwEAALgDAAAAAA==&#10;" path="m5729605,0l3048,0,0,0,0,3035,3048,3035,5729605,3035,5729605,0xem5732716,0l5729668,0,5729668,3035,5732716,3035,5732716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1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Drop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Trigger</w:t>
      </w:r>
    </w:p>
    <w:p w14:paraId="60492C09">
      <w:pPr>
        <w:pStyle w:val="6"/>
        <w:spacing w:before="187"/>
      </w:pPr>
      <w:r>
        <w:t>DROP</w:t>
      </w:r>
      <w:r>
        <w:rPr>
          <w:spacing w:val="-15"/>
        </w:rPr>
        <w:t xml:space="preserve"> </w:t>
      </w:r>
      <w:r>
        <w:t>TRIGGER</w:t>
      </w:r>
      <w:r>
        <w:rPr>
          <w:spacing w:val="-5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EXISTS</w:t>
      </w:r>
      <w:r>
        <w:rPr>
          <w:spacing w:val="-4"/>
        </w:rPr>
        <w:t xml:space="preserve"> </w:t>
      </w:r>
      <w:r>
        <w:rPr>
          <w:spacing w:val="-2"/>
        </w:rPr>
        <w:t>after_employee_insert;</w:t>
      </w:r>
    </w:p>
    <w:p w14:paraId="108ADEA8">
      <w:pPr>
        <w:pStyle w:val="6"/>
        <w:spacing w:after="0"/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55E0A3DB">
      <w:pPr>
        <w:spacing w:before="8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344805</wp:posOffset>
            </wp:positionV>
            <wp:extent cx="5731510" cy="3970655"/>
            <wp:effectExtent l="0" t="0" r="0" b="0"/>
            <wp:wrapNone/>
            <wp:docPr id="141" name="Imag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5290820</wp:posOffset>
            </wp:positionV>
            <wp:extent cx="5731510" cy="3714115"/>
            <wp:effectExtent l="0" t="0" r="0" b="0"/>
            <wp:wrapNone/>
            <wp:docPr id="142" name="Imag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0F932804">
      <w:pPr>
        <w:spacing w:after="0"/>
        <w:jc w:val="left"/>
        <w:rPr>
          <w:b/>
          <w:sz w:val="24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4E59CF2E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5731510" cy="6878955"/>
            <wp:effectExtent l="0" t="0" r="0" b="0"/>
            <wp:wrapNone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6879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66B9E">
      <w:pPr>
        <w:pStyle w:val="6"/>
        <w:spacing w:after="0"/>
        <w:rPr>
          <w:b/>
          <w:sz w:val="17"/>
        </w:rPr>
        <w:sectPr>
          <w:pgSz w:w="11910" w:h="16840"/>
          <w:pgMar w:top="1340" w:right="1440" w:bottom="1200" w:left="1440" w:header="751" w:footer="1009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 w:num="1"/>
        </w:sectPr>
      </w:pPr>
    </w:p>
    <w:p w14:paraId="7FF40D02">
      <w:pPr>
        <w:pStyle w:val="6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7360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5731510" cy="4029075"/>
            <wp:effectExtent l="0" t="0" r="0" b="0"/>
            <wp:wrapNone/>
            <wp:docPr id="144" name="Imag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right="1440" w:bottom="1200" w:left="1440" w:header="751" w:footer="1009" w:gutter="0"/>
      <w:pgBorders w:offsetFrom="page">
        <w:top w:val="single" w:color="000000" w:sz="18" w:space="24"/>
        <w:left w:val="single" w:color="000000" w:sz="18" w:space="24"/>
        <w:bottom w:val="single" w:color="000000" w:sz="18" w:space="24"/>
        <w:right w:val="single" w:color="000000" w:sz="18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B7DC69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9916795</wp:posOffset>
              </wp:positionV>
              <wp:extent cx="3467735" cy="165735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67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E7B38F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ADVANCED</w:t>
                          </w:r>
                          <w:r>
                            <w:rPr>
                              <w:rFonts w:ascii="Calibri"/>
                              <w:spacing w:val="-8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DATABASE</w:t>
                          </w:r>
                          <w:r>
                            <w:rPr>
                              <w:rFonts w:ascii="Calibri"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MANAGEMENT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SYSTEM-25MCD1L211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6" o:spt="202" type="#_x0000_t202" style="position:absolute;left:0pt;margin-left:71pt;margin-top:780.85pt;height:13.05pt;width:273.05pt;mso-position-horizontal-relative:page;mso-position-vertical-relative:page;z-index:-251639808;mso-width-relative:page;mso-height-relative:page;" filled="f" stroked="f" coordsize="21600,21600" o:gfxdata="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K6hwX3aAAAADQEAAA8AAAAAAAAAAQAgAAAAIgAAAGRycy9kb3ducmV2LnhtbFBLAQIUABQAAAAI&#10;AIdO4kAA8pbcsgEAAHY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E7B38F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2"/>
                        <w:sz w:val="22"/>
                      </w:rPr>
                      <w:t>ADVANCED</w:t>
                    </w:r>
                    <w:r>
                      <w:rPr>
                        <w:rFonts w:ascii="Calibri"/>
                        <w:spacing w:val="-8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DATABASE</w:t>
                    </w:r>
                    <w:r>
                      <w:rPr>
                        <w:rFonts w:ascii="Calibri"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MANAGEMENT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SYSTEM-25MCD1L211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>
              <wp:simplePos x="0" y="0"/>
              <wp:positionH relativeFrom="page">
                <wp:posOffset>6465570</wp:posOffset>
              </wp:positionH>
              <wp:positionV relativeFrom="page">
                <wp:posOffset>9911715</wp:posOffset>
              </wp:positionV>
              <wp:extent cx="163830" cy="158115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58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4A5F3D"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9" o:spid="_x0000_s1026" o:spt="202" type="#_x0000_t202" style="position:absolute;left:0pt;margin-left:509.1pt;margin-top:780.45pt;height:12.45pt;width:12.9pt;mso-position-horizontal-relative:page;mso-position-vertical-relative:page;z-index:-251639808;mso-width-relative:page;mso-height-relative:page;" filled="f" stroked="f" coordsize="21600,21600" o:gfxdata="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CIMfy3bAAAADwEAAA8AAAAAAAAAAQAgAAAAIgAAAGRycy9kb3ducmV2LnhtbFBLAQIUABQAAAAI&#10;AIdO4kBtKioGsQEAAHU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A4A5F3D"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1DE97">
    <w:pPr>
      <w:pStyle w:val="6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464185</wp:posOffset>
              </wp:positionV>
              <wp:extent cx="2615565" cy="16573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55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214281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KRISTU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JAYANTI</w:t>
                          </w:r>
                          <w:r>
                            <w:rPr>
                              <w:rFonts w:ascii="Calibri"/>
                              <w:b/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(DEEMED</w:t>
                          </w:r>
                          <w:r>
                            <w:rPr>
                              <w:rFonts w:ascii="Calibri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TO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BE</w:t>
                          </w:r>
                          <w:r>
                            <w:rPr>
                              <w:rFonts w:ascii="Calibri"/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2"/>
                            </w:rPr>
                            <w:t>UNIVERSITY)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6" o:spid="_x0000_s1026" o:spt="202" type="#_x0000_t202" style="position:absolute;left:0pt;margin-left:71pt;margin-top:36.55pt;height:13.05pt;width:205.95pt;mso-position-horizontal-relative:page;mso-position-vertical-relative:page;z-index:-251640832;mso-width-relative:page;mso-height-relative:page;" filled="f" stroked="f" coordsize="21600,21600" o:gfxdata="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Qeo3OdgAAAAJAQAADwAAAAAAAAABACAAAAAiAAAAZHJzL2Rvd25yZXYueG1sUEsBAhQAFAAAAAgA&#10;h07iQBlYMUyzAQAAdg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214281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KRISTU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JAYANTI</w:t>
                    </w:r>
                    <w:r>
                      <w:rPr>
                        <w:rFonts w:ascii="Calibri"/>
                        <w:b/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(DEEMED</w:t>
                    </w:r>
                    <w:r>
                      <w:rPr>
                        <w:rFonts w:ascii="Calibri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TO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BE</w:t>
                    </w:r>
                    <w:r>
                      <w:rPr>
                        <w:rFonts w:ascii="Calibri"/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2"/>
                      </w:rPr>
                      <w:t>UNIVERSITY)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5997575</wp:posOffset>
              </wp:positionH>
              <wp:positionV relativeFrom="page">
                <wp:posOffset>464185</wp:posOffset>
              </wp:positionV>
              <wp:extent cx="663575" cy="165735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35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42FCF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pacing w:val="-2"/>
                              <w:sz w:val="22"/>
                              <w:lang w:val="en-US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22"/>
                            </w:rPr>
                            <w:t>25MCAC5</w:t>
                          </w:r>
                          <w:r>
                            <w:rPr>
                              <w:rFonts w:hint="default" w:ascii="Calibri"/>
                              <w:b/>
                              <w:spacing w:val="-2"/>
                              <w:sz w:val="22"/>
                              <w:lang w:val="en-US"/>
                            </w:rPr>
                            <w:t>7</w:t>
                          </w:r>
                        </w:p>
                        <w:p w14:paraId="234657DD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rFonts w:hint="default" w:ascii="Calibri"/>
                              <w:b/>
                              <w:spacing w:val="-2"/>
                              <w:sz w:val="22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7" o:spid="_x0000_s1026" o:spt="202" type="#_x0000_t202" style="position:absolute;left:0pt;margin-left:472.25pt;margin-top:36.55pt;height:13.05pt;width:52.25pt;mso-position-horizontal-relative:page;mso-position-vertical-relative:page;z-index:-251640832;mso-width-relative:page;mso-height-relative:page;" filled="f" stroked="f" coordsize="21600,21600" o:gfxdata="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b&#10;KXev2AAAAAoBAAAPAAAAAAAAAAEAIAAAACIAAABkcnMvZG93bnJldi54bWxQSwECFAAUAAAACACH&#10;TuJASwYjLLIBAAB1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142FCF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hint="default" w:ascii="Calibri"/>
                        <w:b/>
                        <w:spacing w:val="-2"/>
                        <w:sz w:val="22"/>
                        <w:lang w:val="en-US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22"/>
                      </w:rPr>
                      <w:t>25MCAC5</w:t>
                    </w:r>
                    <w:r>
                      <w:rPr>
                        <w:rFonts w:hint="default" w:ascii="Calibri"/>
                        <w:b/>
                        <w:spacing w:val="-2"/>
                        <w:sz w:val="22"/>
                        <w:lang w:val="en-US"/>
                      </w:rPr>
                      <w:t>7</w:t>
                    </w:r>
                  </w:p>
                  <w:p w14:paraId="234657DD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rFonts w:hint="default" w:ascii="Calibri"/>
                        <w:b/>
                        <w:spacing w:val="-2"/>
                        <w:sz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lowerLetter"/>
      <w:lvlText w:val="%1)"/>
      <w:lvlJc w:val="left"/>
      <w:pPr>
        <w:ind w:left="311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53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87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20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5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88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1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55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88" w:hanging="250"/>
      </w:pPr>
      <w:rPr>
        <w:rFonts w:hint="default"/>
        <w:lang w:val="en-US" w:eastAsia="en-US" w:bidi="ar-SA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upperLetter"/>
      <w:lvlText w:val="%1)"/>
      <w:lvlJc w:val="left"/>
      <w:pPr>
        <w:ind w:left="370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312"/>
      </w:pPr>
      <w:rPr>
        <w:rFonts w:hint="default"/>
        <w:lang w:val="en-US" w:eastAsia="en-US" w:bidi="ar-SA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lowerLetter"/>
      <w:lvlText w:val="%1)"/>
      <w:lvlJc w:val="left"/>
      <w:pPr>
        <w:ind w:left="33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1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3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4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6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98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9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1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92" w:hanging="250"/>
      </w:pPr>
      <w:rPr>
        <w:rFonts w:hint="default"/>
        <w:lang w:val="en-US" w:eastAsia="en-US" w:bidi="ar-SA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ind w:left="33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1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3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4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6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98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9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1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92" w:hanging="250"/>
      </w:pPr>
      <w:rPr>
        <w:rFonts w:hint="default"/>
        <w:lang w:val="en-US" w:eastAsia="en-US" w:bidi="ar-SA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upperLetter"/>
      <w:lvlText w:val="%1)"/>
      <w:lvlJc w:val="left"/>
      <w:pPr>
        <w:ind w:left="370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312"/>
      </w:pPr>
      <w:rPr>
        <w:rFonts w:hint="default"/>
        <w:lang w:val="en-US" w:eastAsia="en-US" w:bidi="ar-SA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lowerLetter"/>
      <w:lvlText w:val="%1)"/>
      <w:lvlJc w:val="left"/>
      <w:pPr>
        <w:ind w:left="27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17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55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92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30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68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05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43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80" w:hanging="250"/>
      </w:pPr>
      <w:rPr>
        <w:rFonts w:hint="default"/>
        <w:lang w:val="en-US" w:eastAsia="en-US" w:bidi="ar-SA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upperLetter"/>
      <w:lvlText w:val="%1)"/>
      <w:lvlJc w:val="left"/>
      <w:pPr>
        <w:ind w:left="370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312"/>
      </w:pPr>
      <w:rPr>
        <w:rFonts w:hint="default"/>
        <w:lang w:val="en-US" w:eastAsia="en-US" w:bidi="ar-SA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upperLetter"/>
      <w:lvlText w:val="%1)"/>
      <w:lvlJc w:val="left"/>
      <w:pPr>
        <w:ind w:left="370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312"/>
      </w:pPr>
      <w:rPr>
        <w:rFonts w:hint="default"/>
        <w:lang w:val="en-US" w:eastAsia="en-US" w:bidi="ar-SA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upperLetter"/>
      <w:lvlText w:val="%1)"/>
      <w:lvlJc w:val="left"/>
      <w:pPr>
        <w:ind w:left="370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312"/>
      </w:pPr>
      <w:rPr>
        <w:rFonts w:hint="default"/>
        <w:lang w:val="en-US" w:eastAsia="en-US" w:bidi="ar-SA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97" w:hanging="31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96"/>
        <w:sz w:val="32"/>
        <w:szCs w:val="3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12" w:hanging="3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24" w:hanging="3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36" w:hanging="3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448" w:hanging="3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460" w:hanging="3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72" w:hanging="3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4" w:hanging="3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96" w:hanging="317"/>
      </w:pPr>
      <w:rPr>
        <w:rFonts w:hint="default"/>
        <w:lang w:val="en-US" w:eastAsia="en-US" w:bidi="ar-SA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lowerLetter"/>
      <w:lvlText w:val="%1)"/>
      <w:lvlJc w:val="left"/>
      <w:pPr>
        <w:ind w:left="33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1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3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4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6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97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9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0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92" w:hanging="250"/>
      </w:pPr>
      <w:rPr>
        <w:rFonts w:hint="default"/>
        <w:lang w:val="en-US" w:eastAsia="en-US" w:bidi="ar-SA"/>
      </w:rPr>
    </w:lvl>
  </w:abstractNum>
  <w:abstractNum w:abstractNumId="11">
    <w:nsid w:val="03D62ECE"/>
    <w:multiLevelType w:val="multilevel"/>
    <w:tmpl w:val="03D62ECE"/>
    <w:lvl w:ilvl="0" w:tentative="0">
      <w:start w:val="2"/>
      <w:numFmt w:val="lowerLetter"/>
      <w:lvlText w:val="%1)"/>
      <w:lvlJc w:val="left"/>
      <w:pPr>
        <w:ind w:left="34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1" w:hanging="2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3" w:hanging="2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4" w:hanging="2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6" w:hanging="2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97" w:hanging="2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9" w:hanging="2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0" w:hanging="2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92" w:hanging="260"/>
      </w:pPr>
      <w:rPr>
        <w:rFonts w:hint="default"/>
        <w:lang w:val="en-US" w:eastAsia="en-US" w:bidi="ar-SA"/>
      </w:rPr>
    </w:lvl>
  </w:abstractNum>
  <w:abstractNum w:abstractNumId="12">
    <w:nsid w:val="2470EC97"/>
    <w:multiLevelType w:val="multilevel"/>
    <w:tmpl w:val="2470EC97"/>
    <w:lvl w:ilvl="0" w:tentative="0">
      <w:start w:val="1"/>
      <w:numFmt w:val="upperLetter"/>
      <w:lvlText w:val="%1)"/>
      <w:lvlJc w:val="left"/>
      <w:pPr>
        <w:ind w:left="312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0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1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31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2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3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4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5" w:hanging="312"/>
      </w:pPr>
      <w:rPr>
        <w:rFonts w:hint="default"/>
        <w:lang w:val="en-US" w:eastAsia="en-US" w:bidi="ar-SA"/>
      </w:rPr>
    </w:lvl>
  </w:abstractNum>
  <w:abstractNum w:abstractNumId="13">
    <w:nsid w:val="25B654F3"/>
    <w:multiLevelType w:val="multilevel"/>
    <w:tmpl w:val="25B654F3"/>
    <w:lvl w:ilvl="0" w:tentative="0">
      <w:start w:val="5"/>
      <w:numFmt w:val="decimal"/>
      <w:lvlText w:val="%1."/>
      <w:lvlJc w:val="left"/>
      <w:pPr>
        <w:ind w:left="294" w:hanging="2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280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95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90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85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680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275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870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465" w:hanging="250"/>
      </w:pPr>
      <w:rPr>
        <w:rFonts w:hint="default"/>
        <w:lang w:val="en-US" w:eastAsia="en-US" w:bidi="ar-SA"/>
      </w:rPr>
    </w:lvl>
  </w:abstractNum>
  <w:abstractNum w:abstractNumId="14">
    <w:nsid w:val="2A8F537B"/>
    <w:multiLevelType w:val="multilevel"/>
    <w:tmpl w:val="2A8F537B"/>
    <w:lvl w:ilvl="0" w:tentative="0">
      <w:start w:val="1"/>
      <w:numFmt w:val="lowerLetter"/>
      <w:lvlText w:val="%1)"/>
      <w:lvlJc w:val="left"/>
      <w:pPr>
        <w:ind w:left="30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35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71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06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42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78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13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49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84" w:hanging="240"/>
      </w:pPr>
      <w:rPr>
        <w:rFonts w:hint="default"/>
        <w:lang w:val="en-US" w:eastAsia="en-US" w:bidi="ar-SA"/>
      </w:rPr>
    </w:lvl>
  </w:abstractNum>
  <w:abstractNum w:abstractNumId="15">
    <w:nsid w:val="4C1BAE26"/>
    <w:multiLevelType w:val="multilevel"/>
    <w:tmpl w:val="4C1BAE26"/>
    <w:lvl w:ilvl="0" w:tentative="0">
      <w:start w:val="1"/>
      <w:numFmt w:val="upperLetter"/>
      <w:lvlText w:val="%1)"/>
      <w:lvlJc w:val="left"/>
      <w:pPr>
        <w:ind w:left="362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3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6" w:hanging="30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3" w:hanging="30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59" w:hanging="30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26" w:hanging="30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93" w:hanging="30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9" w:hanging="30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26" w:hanging="30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3" w:hanging="305"/>
      </w:pPr>
      <w:rPr>
        <w:rFonts w:hint="default"/>
        <w:lang w:val="en-US" w:eastAsia="en-US" w:bidi="ar-SA"/>
      </w:rPr>
    </w:lvl>
  </w:abstractNum>
  <w:abstractNum w:abstractNumId="16">
    <w:nsid w:val="4D4DC07F"/>
    <w:multiLevelType w:val="multilevel"/>
    <w:tmpl w:val="4D4DC07F"/>
    <w:lvl w:ilvl="0" w:tentative="0">
      <w:start w:val="1"/>
      <w:numFmt w:val="upperLetter"/>
      <w:lvlText w:val="%1)"/>
      <w:lvlJc w:val="left"/>
      <w:pPr>
        <w:ind w:left="370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4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09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73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8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67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2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312"/>
      </w:pPr>
      <w:rPr>
        <w:rFonts w:hint="default"/>
        <w:lang w:val="en-US" w:eastAsia="en-US" w:bidi="ar-SA"/>
      </w:rPr>
    </w:lvl>
  </w:abstractNum>
  <w:abstractNum w:abstractNumId="17">
    <w:nsid w:val="59ADCABA"/>
    <w:multiLevelType w:val="multilevel"/>
    <w:tmpl w:val="59ADCABA"/>
    <w:lvl w:ilvl="0" w:tentative="0">
      <w:start w:val="1"/>
      <w:numFmt w:val="lowerLetter"/>
      <w:lvlText w:val="%1)"/>
      <w:lvlJc w:val="left"/>
      <w:pPr>
        <w:ind w:left="336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1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3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4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6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98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9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1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92" w:hanging="250"/>
      </w:pPr>
      <w:rPr>
        <w:rFonts w:hint="default"/>
        <w:lang w:val="en-US" w:eastAsia="en-US" w:bidi="ar-SA"/>
      </w:rPr>
    </w:lvl>
  </w:abstractNum>
  <w:abstractNum w:abstractNumId="18">
    <w:nsid w:val="5A241D34"/>
    <w:multiLevelType w:val="multilevel"/>
    <w:tmpl w:val="5A241D34"/>
    <w:lvl w:ilvl="0" w:tentative="0">
      <w:start w:val="1"/>
      <w:numFmt w:val="upperLetter"/>
      <w:lvlText w:val="%1)"/>
      <w:lvlJc w:val="left"/>
      <w:pPr>
        <w:ind w:left="312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0" w:hanging="3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61" w:hanging="3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31" w:hanging="3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02" w:hanging="3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3" w:hanging="3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3" w:hanging="3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4" w:hanging="3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85" w:hanging="312"/>
      </w:pPr>
      <w:rPr>
        <w:rFonts w:hint="default"/>
        <w:lang w:val="en-US" w:eastAsia="en-US" w:bidi="ar-SA"/>
      </w:rPr>
    </w:lvl>
  </w:abstractNum>
  <w:abstractNum w:abstractNumId="19">
    <w:nsid w:val="60382F6E"/>
    <w:multiLevelType w:val="multilevel"/>
    <w:tmpl w:val="60382F6E"/>
    <w:lvl w:ilvl="0" w:tentative="0">
      <w:start w:val="0"/>
      <w:numFmt w:val="bullet"/>
      <w:lvlText w:val="□"/>
      <w:lvlJc w:val="left"/>
      <w:pPr>
        <w:ind w:left="216" w:hanging="216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74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1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</w:abstractNum>
  <w:abstractNum w:abstractNumId="20">
    <w:nsid w:val="72183CF9"/>
    <w:multiLevelType w:val="multilevel"/>
    <w:tmpl w:val="72183CF9"/>
    <w:lvl w:ilvl="0" w:tentative="0">
      <w:start w:val="1"/>
      <w:numFmt w:val="lowerLetter"/>
      <w:lvlText w:val="%1)"/>
      <w:lvlJc w:val="left"/>
      <w:pPr>
        <w:ind w:left="338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1" w:hanging="25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03" w:hanging="25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934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466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997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529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060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592" w:hanging="25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D855C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20"/>
      <w:ind w:left="369" w:hanging="311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8" Type="http://schemas.openxmlformats.org/officeDocument/2006/relationships/fontTable" Target="fontTable.xml"/><Relationship Id="rId47" Type="http://schemas.openxmlformats.org/officeDocument/2006/relationships/numbering" Target="numbering.xml"/><Relationship Id="rId46" Type="http://schemas.openxmlformats.org/officeDocument/2006/relationships/customXml" Target="../customXml/item1.xml"/><Relationship Id="rId45" Type="http://schemas.openxmlformats.org/officeDocument/2006/relationships/image" Target="media/image38.jpeg"/><Relationship Id="rId44" Type="http://schemas.openxmlformats.org/officeDocument/2006/relationships/image" Target="media/image37.png"/><Relationship Id="rId43" Type="http://schemas.openxmlformats.org/officeDocument/2006/relationships/image" Target="media/image36.jpeg"/><Relationship Id="rId42" Type="http://schemas.openxmlformats.org/officeDocument/2006/relationships/image" Target="media/image35.jpe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jpeg"/><Relationship Id="rId36" Type="http://schemas.openxmlformats.org/officeDocument/2006/relationships/image" Target="media/image29.jpeg"/><Relationship Id="rId35" Type="http://schemas.openxmlformats.org/officeDocument/2006/relationships/image" Target="media/image28.jpeg"/><Relationship Id="rId34" Type="http://schemas.openxmlformats.org/officeDocument/2006/relationships/image" Target="media/image27.png"/><Relationship Id="rId33" Type="http://schemas.openxmlformats.org/officeDocument/2006/relationships/image" Target="media/image26.jpeg"/><Relationship Id="rId32" Type="http://schemas.openxmlformats.org/officeDocument/2006/relationships/image" Target="media/image25.jpeg"/><Relationship Id="rId31" Type="http://schemas.openxmlformats.org/officeDocument/2006/relationships/image" Target="media/image24.jpe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67</Pages>
  <Words>4944</Words>
  <Characters>31560</Characters>
  <TotalTime>1</TotalTime>
  <ScaleCrop>false</ScaleCrop>
  <LinksUpToDate>false</LinksUpToDate>
  <CharactersWithSpaces>35633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2025-11-09T09:48:00Z</dcterms:created>
  <dc:creator>kiit</dc:creator>
  <cp:lastModifiedBy>Adyaprana Pradhan</cp:lastModifiedBy>
  <dcterms:modified xsi:type="dcterms:W3CDTF">2025-11-09T09:58:51Z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LastSaved">
    <vt:filetime>2025-11-09T00:00:00Z</vt:filetime>
  </property>
  <property fmtid="{D5CDD505-2E9C-101B-9397-08002B2CF9AE}" pid="4" name="Producer">
    <vt:lpwstr>Pdftools SDK</vt:lpwstr>
  </property>
  <property fmtid="{D5CDD505-2E9C-101B-9397-08002B2CF9AE}" pid="5" name="KSOProductBuildVer">
    <vt:lpwstr>1033-12.2.0.23155</vt:lpwstr>
  </property>
  <property fmtid="{D5CDD505-2E9C-101B-9397-08002B2CF9AE}" pid="6" name="ICV">
    <vt:lpwstr>AD94758E8F574AA9B25A61D005885E60_12</vt:lpwstr>
  </property>
</Properties>
</file>